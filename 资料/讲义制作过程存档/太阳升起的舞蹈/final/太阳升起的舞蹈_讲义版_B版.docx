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5F139" w14:textId="77777777" w:rsidR="00283A15" w:rsidRDefault="00162A6F">
      <w:pPr>
        <w:jc w:val="center"/>
        <w:rPr>
          <w:b/>
          <w:color w:val="000000"/>
          <w:sz w:val="32"/>
          <w:lang w:eastAsia="zh-CN"/>
        </w:rPr>
      </w:pPr>
      <w:r>
        <w:rPr>
          <w:b/>
          <w:color w:val="000000"/>
          <w:sz w:val="32"/>
          <w:lang w:eastAsia="zh-CN"/>
        </w:rPr>
        <w:t>太阳升起的舞蹈</w:t>
      </w:r>
    </w:p>
    <w:p w14:paraId="5DBA4502" w14:textId="77777777" w:rsidR="00283A15" w:rsidRDefault="00162A6F">
      <w:pPr>
        <w:jc w:val="right"/>
        <w:rPr>
          <w:rFonts w:ascii="KaiTi" w:eastAsia="KaiTi" w:hAnsi="KaiTi"/>
          <w:bCs/>
          <w:color w:val="000000"/>
          <w:szCs w:val="14"/>
          <w:lang w:eastAsia="zh-CN"/>
        </w:rPr>
      </w:pPr>
      <w:r>
        <w:rPr>
          <w:rFonts w:ascii="KaiTi" w:eastAsia="KaiTi" w:hAnsi="KaiTi"/>
          <w:bCs/>
          <w:color w:val="000000"/>
          <w:szCs w:val="14"/>
          <w:lang w:eastAsia="zh-CN"/>
        </w:rPr>
        <w:t>--2026.10.17 by联星&amp;回忆</w:t>
      </w:r>
    </w:p>
    <w:p w14:paraId="6173665D" w14:textId="64D9D8BF" w:rsidR="00283A15" w:rsidRDefault="00162A6F">
      <w:pPr>
        <w:jc w:val="right"/>
        <w:rPr>
          <w:rFonts w:ascii="KaiTi" w:eastAsia="KaiTi" w:hAnsi="KaiTi"/>
          <w:bCs/>
          <w:sz w:val="12"/>
          <w:szCs w:val="14"/>
          <w:lang w:eastAsia="zh-CN"/>
        </w:rPr>
      </w:pPr>
      <w:r>
        <w:rPr>
          <w:rFonts w:ascii="KaiTi" w:eastAsia="KaiTi" w:hAnsi="KaiTi"/>
          <w:bCs/>
          <w:color w:val="000000"/>
          <w:szCs w:val="14"/>
          <w:lang w:eastAsia="zh-CN"/>
        </w:rPr>
        <w:t>--特别致谢</w:t>
      </w:r>
      <w:r w:rsidR="001344CA">
        <w:rPr>
          <w:rFonts w:ascii="KaiTi" w:eastAsia="KaiTi" w:hAnsi="KaiTi" w:hint="eastAsia"/>
          <w:bCs/>
          <w:color w:val="000000"/>
          <w:szCs w:val="14"/>
          <w:lang w:eastAsia="zh-CN"/>
        </w:rPr>
        <w:t>二萌</w:t>
      </w:r>
      <w:r w:rsidR="001344CA">
        <w:rPr>
          <w:rFonts w:ascii="KaiTi" w:eastAsia="KaiTi" w:hAnsi="KaiTi"/>
          <w:bCs/>
          <w:color w:val="000000"/>
          <w:szCs w:val="14"/>
          <w:lang w:eastAsia="zh-CN"/>
        </w:rPr>
        <w:t>老师</w:t>
      </w:r>
    </w:p>
    <w:p w14:paraId="28953C28" w14:textId="0DEF7DA6" w:rsidR="00A86301" w:rsidRDefault="00A86301" w:rsidP="00A86301">
      <w:pPr>
        <w:spacing w:after="120"/>
        <w:contextualSpacing/>
        <w:rPr>
          <w:rFonts w:ascii="KaiTi" w:eastAsia="KaiTi" w:hAnsi="KaiTi"/>
          <w:color w:val="000000"/>
          <w:sz w:val="18"/>
          <w:lang w:eastAsia="zh-CN"/>
        </w:rPr>
      </w:pPr>
      <w:r>
        <w:rPr>
          <w:rFonts w:ascii="KaiTi" w:eastAsia="KaiTi" w:hAnsi="KaiTi" w:hint="eastAsia"/>
          <w:color w:val="000000"/>
          <w:sz w:val="18"/>
          <w:lang w:eastAsia="zh-CN"/>
        </w:rPr>
        <w:t>晚上9:10 - 9:20为手语语法知识讲解时间，之后开始歌曲讲解。</w:t>
      </w:r>
    </w:p>
    <w:p w14:paraId="18249D3F" w14:textId="4FB14B30" w:rsidR="00A86301" w:rsidRDefault="00162A6F" w:rsidP="00A86301">
      <w:pPr>
        <w:spacing w:after="120"/>
        <w:contextualSpacing/>
        <w:rPr>
          <w:rFonts w:ascii="KaiTi" w:eastAsia="KaiTi" w:hAnsi="KaiTi"/>
          <w:color w:val="000000"/>
          <w:sz w:val="18"/>
          <w:lang w:eastAsia="zh-CN"/>
        </w:rPr>
      </w:pPr>
      <w:r>
        <w:rPr>
          <w:rFonts w:ascii="KaiTi" w:eastAsia="KaiTi" w:hAnsi="KaiTi"/>
          <w:color w:val="000000"/>
          <w:sz w:val="18"/>
          <w:lang w:eastAsia="zh-CN"/>
        </w:rPr>
        <w:t>本歌曲有中文版《太阳升起的舞蹈》和西班牙语版 La Danza del Dios Sol，本讲义翻译中文版。</w:t>
      </w:r>
      <w:r>
        <w:rPr>
          <w:rFonts w:ascii="KaiTi" w:eastAsia="KaiTi" w:hAnsi="KaiTi"/>
          <w:lang w:eastAsia="zh-CN"/>
        </w:rPr>
        <w:br/>
      </w:r>
      <w:r>
        <w:rPr>
          <w:rFonts w:ascii="KaiTi" w:eastAsia="KaiTi" w:hAnsi="KaiTi"/>
          <w:color w:val="000000"/>
          <w:sz w:val="18"/>
          <w:lang w:eastAsia="zh-CN"/>
        </w:rPr>
        <w:t>手语转写记号</w:t>
      </w:r>
      <w:r w:rsidR="00FE4E1C">
        <w:rPr>
          <w:rFonts w:ascii="KaiTi" w:eastAsia="KaiTi" w:hAnsi="KaiTi" w:hint="eastAsia"/>
          <w:color w:val="000000"/>
          <w:sz w:val="18"/>
          <w:lang w:eastAsia="zh-CN"/>
        </w:rPr>
        <w:t>：</w:t>
      </w:r>
      <w:r>
        <w:rPr>
          <w:rFonts w:ascii="KaiTi" w:eastAsia="KaiTi" w:hAnsi="KaiTi"/>
          <w:color w:val="000000"/>
          <w:sz w:val="18"/>
          <w:lang w:eastAsia="zh-CN"/>
        </w:rPr>
        <w:t>“</w:t>
      </w:r>
      <w:r>
        <w:rPr>
          <w:rFonts w:ascii="Arial" w:eastAsia="Arial" w:hAnsi="Arial"/>
          <w:color w:val="000000"/>
          <w:sz w:val="18"/>
          <w:szCs w:val="18"/>
          <w:lang w:eastAsia="zh-CN"/>
        </w:rPr>
        <w:t>~</w:t>
      </w:r>
      <w:r>
        <w:rPr>
          <w:rFonts w:ascii="KaiTi" w:eastAsia="KaiTi" w:hAnsi="KaiTi"/>
          <w:color w:val="000000"/>
          <w:sz w:val="18"/>
          <w:lang w:eastAsia="zh-CN"/>
        </w:rPr>
        <w:t xml:space="preserve">”包裹轻声接句及其转写；“</w:t>
      </w:r>
      <w:r>
        <w:rPr>
          <w:rFonts w:ascii="KaiTi" w:eastAsia="KaiTi" w:hAnsi="KaiTi"/>
          <w:color w:val="000000"/>
          <w:sz w:val="18"/>
          <w:lang w:eastAsia="zh-CN"/>
          <w:i w:val="0"/>
          <w:iCs w:val="0"/>
        </w:rPr>
        <w:t xml:space="preserve">++</w:t>
      </w:r>
      <w:r>
        <w:rPr>
          <w:rFonts w:ascii="KaiTi" w:eastAsia="KaiTi" w:hAnsi="KaiTi"/>
          <w:color w:val="000000"/>
          <w:sz w:val="18"/>
          <w:lang w:eastAsia="zh-CN"/>
        </w:rPr>
        <w:t xml:space="preserve">”表示动作重复多次；斜体表示词典未收录的表达或特定动作说明。</w:t>
      </w:r>
      <w:r>
        <w:rPr>
          <w:rFonts w:ascii="KaiTi" w:eastAsia="KaiTi" w:hAnsi="KaiTi"/>
          <w:lang w:eastAsia="zh-CN"/>
        </w:rPr>
        <w:br/>
      </w:r>
      <w:r>
        <w:rPr>
          <w:rFonts w:ascii="KaiTi" w:eastAsia="KaiTi" w:hAnsi="KaiTi"/>
          <w:color w:val="000000"/>
          <w:sz w:val="18"/>
          <w:lang w:eastAsia="zh-CN"/>
        </w:rPr>
        <w:t>转写中的删除线表示：完整表达需要该词，打歌时为降低难度而省略；对应手势图不列出。</w:t>
      </w:r>
      <w:r>
        <w:rPr>
          <w:rFonts w:ascii="KaiTi" w:eastAsia="KaiTi" w:hAnsi="KaiTi"/>
          <w:lang w:eastAsia="zh-CN"/>
        </w:rPr>
        <w:br/>
      </w:r>
      <w:r>
        <w:rPr>
          <w:rFonts w:ascii="KaiTi" w:eastAsia="KaiTi" w:hAnsi="KaiTi"/>
          <w:color w:val="000000"/>
          <w:sz w:val="18"/>
          <w:lang w:eastAsia="zh-CN"/>
        </w:rPr>
        <w:t>手势图解若加虚线框，表示“该图片仅供参考”，如：手形、动作部分或运动方向与图示不同。</w:t>
      </w:r>
      <w:r>
        <w:rPr>
          <w:rFonts w:ascii="KaiTi" w:eastAsia="KaiTi" w:hAnsi="KaiTi"/>
          <w:lang w:eastAsia="zh-CN"/>
        </w:rPr>
        <w:br/>
      </w:r>
      <w:r>
        <w:rPr>
          <w:rFonts w:ascii="KaiTi" w:eastAsia="KaiTi" w:hAnsi="KaiTi"/>
          <w:color w:val="000000"/>
          <w:sz w:val="18"/>
          <w:lang w:eastAsia="zh-CN"/>
        </w:rPr>
        <w:t>图示行中的〔动作说明〕表示该动作无图示，请看手语老师展示打法。</w:t>
      </w:r>
    </w:p>
    <w:p w14:paraId="54BCECAC" w14:textId="77777777" w:rsidR="00A86301" w:rsidRPr="00BF6AEA" w:rsidRDefault="00A86301" w:rsidP="00A86301">
      <w:pPr>
        <w:spacing w:after="120"/>
        <w:contextualSpacing/>
        <w:rPr>
          <w:rFonts w:ascii="KaiTi" w:eastAsia="KaiTi" w:hAnsi="KaiTi"/>
          <w:color w:val="000000"/>
          <w:sz w:val="6"/>
          <w:szCs w:val="10"/>
          <w:lang w:eastAsia="zh-CN"/>
        </w:rPr>
      </w:pPr>
    </w:p>
    <w:p w14:paraId="5177C807" w14:textId="6A898AAC" w:rsidR="00FE4E1C" w:rsidRPr="00FE4E1C" w:rsidRDefault="00162A6F" w:rsidP="00FE4E1C">
      <w:pPr>
        <w:spacing w:after="120"/>
        <w:rPr>
          <w:rFonts w:ascii="KaiTi" w:eastAsia="KaiTi" w:hAnsi="KaiTi"/>
          <w:lang w:eastAsia="zh-CN"/>
        </w:rPr>
      </w:pPr>
      <w:r>
        <w:rPr>
          <w:b/>
          <w:color w:val="000000"/>
          <w:sz w:val="24"/>
          <w:lang w:eastAsia="zh-CN"/>
        </w:rPr>
        <w:t>第一段</w:t>
      </w:r>
    </w:p>
    <w:p w14:paraId="39B8BD67" w14:textId="0CAFDB2B" w:rsidR="00FE4E1C" w:rsidRDefault="00162A6F" w:rsidP="00FE4E1C">
      <w:pPr>
        <w:keepNext/>
        <w:keepLines/>
        <w:spacing w:before="180"/>
        <w:rPr>
          <w:lang w:eastAsia="zh-CN"/>
        </w:rPr>
      </w:pPr>
      <w:r>
        <w:rPr>
          <w:color w:val="000000"/>
          <w:sz w:val="22"/>
          <w:lang w:eastAsia="zh-CN"/>
        </w:rPr>
        <w:t>黄沙和泥土都掩埋着传说</w:t>
      </w:r>
      <w:r>
        <w:rPr>
          <w:color w:val="000000"/>
          <w:sz w:val="21"/>
          <w:lang w:eastAsia="zh-CN"/>
        </w:rPr>
        <w:t>（黄①/</w:t>
      </w:r>
      <w:r>
        <w:rPr>
          <w:i/>
          <w:color w:val="000000"/>
          <w:sz w:val="21"/>
          <w:lang w:eastAsia="zh-CN"/>
        </w:rPr>
        <w:t>沙</w:t>
      </w:r>
      <w:r>
        <w:rPr>
          <w:color w:val="000000"/>
          <w:sz w:val="21"/>
          <w:lang w:eastAsia="zh-CN"/>
        </w:rPr>
        <w:t>/土地/传说/埋）</w:t>
      </w:r>
    </w:p>
    <w:p w14:paraId="30006110" w14:textId="13DA5342" w:rsidR="00FE4E1C" w:rsidRPr="00FE4E1C" w:rsidRDefault="00162A6F" w:rsidP="00FE4E1C">
      <w:pPr>
        <w:keepNext/>
        <w:keepLines/>
        <w:spacing w:before="120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7B65CDCC" wp14:editId="0B94F6CA">
            <wp:extent cx="798830" cy="721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89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CCC482C" wp14:editId="73F9A0F0">
            <wp:extent cx="1017270" cy="721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757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AA01930" wp14:editId="7AF325F8">
            <wp:extent cx="1210945" cy="7219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10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D048BA2" wp14:editId="126DBF77">
            <wp:extent cx="1153795" cy="7219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425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756E424" wp14:editId="7B7AFD7C">
            <wp:extent cx="1706245" cy="7219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679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19F9" w14:textId="77777777" w:rsidR="00FE4E1C" w:rsidRDefault="00162A6F" w:rsidP="00FE4E1C">
      <w:pPr>
        <w:keepLines/>
        <w:spacing w:before="60" w:after="60" w:line="240" w:lineRule="auto"/>
        <w:rPr>
          <w:szCs w:val="20"/>
          <w:lang w:eastAsia="zh-CN"/>
        </w:rPr>
      </w:pPr>
      <w:r>
        <w:rPr>
          <w:color w:val="000000"/>
          <w:sz w:val="22"/>
          <w:lang w:eastAsia="zh-CN"/>
        </w:rPr>
        <w:t>古城的故事就写到失落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古</w:t>
      </w:r>
      <w:r>
        <w:rPr>
          <w:color w:val="000000"/>
          <w:sz w:val="21"/>
          <w:lang w:eastAsia="zh-CN"/>
        </w:rPr>
        <w:t>/城市①/故事/</w:t>
      </w:r>
      <w:r>
        <w:rPr>
          <w:i/>
          <w:color w:val="000000"/>
          <w:sz w:val="21"/>
          <w:lang w:eastAsia="zh-CN"/>
        </w:rPr>
        <w:t>写</w:t>
      </w:r>
      <w:r>
        <w:rPr>
          <w:color w:val="000000"/>
          <w:sz w:val="21"/>
          <w:lang w:eastAsia="zh-CN"/>
        </w:rPr>
        <w:t>/空</w:t>
      </w:r>
      <w:r w:rsidR="00862E7E">
        <w:rPr>
          <w:rFonts w:hint="eastAsia"/>
          <w:color w:val="000000"/>
          <w:sz w:val="21"/>
          <w:lang w:eastAsia="zh-CN"/>
          <w:i w:val="0"/>
          <w:iCs w:val="0"/>
        </w:rPr>
        <w:t xml:space="preserve">++</w:t>
      </w:r>
      <w:r>
        <w:rPr>
          <w:color w:val="000000"/>
          <w:sz w:val="21"/>
          <w:lang w:eastAsia="zh-CN"/>
        </w:rPr>
        <w:t>）</w:t>
      </w:r>
    </w:p>
    <w:p w14:paraId="21197366" w14:textId="06F9269D" w:rsidR="00FE4E1C" w:rsidRPr="00FE4E1C" w:rsidRDefault="00162A6F" w:rsidP="00FE4E1C">
      <w:pPr>
        <w:keepLines/>
        <w:spacing w:before="60" w:after="60" w:line="240" w:lineRule="auto"/>
        <w:rPr>
          <w:szCs w:val="20"/>
          <w:lang w:eastAsia="zh-CN"/>
        </w:rPr>
      </w:pPr>
      <w:r>
        <w:rPr>
          <w:noProof/>
          <w:color w:val="000000"/>
        </w:rPr>
        <w:drawing>
          <wp:inline distT="0" distB="0" distL="0" distR="0" wp14:anchorId="385B7808" wp14:editId="281899A8">
            <wp:extent cx="371475" cy="721995"/>
            <wp:effectExtent l="0" t="0" r="952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rcRect r="66557"/>
                    <a:stretch>
                      <a:fillRect/>
                    </a:stretch>
                  </pic:blipFill>
                  <pic:spPr>
                    <a:xfrm>
                      <a:off x="0" y="0"/>
                      <a:ext cx="371671" cy="7223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2CB9833" wp14:editId="679AB205">
            <wp:extent cx="1223010" cy="7219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337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4AC4D52" wp14:editId="511F2505">
            <wp:extent cx="596900" cy="7219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19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2DC0FAD" wp14:editId="3F52380A">
            <wp:extent cx="771525" cy="7219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198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03CA974" wp14:editId="3FBEDB40">
            <wp:extent cx="854075" cy="721995"/>
            <wp:effectExtent l="19050" t="19050" r="22225" b="209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4372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23B2CDEC" w14:textId="1DAD6C1E" w:rsidR="00283A15" w:rsidRDefault="00162A6F" w:rsidP="00FE4E1C">
      <w:pPr>
        <w:keepLines/>
        <w:spacing w:before="60" w:after="60" w:line="240" w:lineRule="auto"/>
        <w:rPr>
          <w:lang w:eastAsia="zh-CN"/>
        </w:rPr>
      </w:pPr>
      <w:r>
        <w:rPr>
          <w:color w:val="000000"/>
          <w:sz w:val="22"/>
          <w:lang w:eastAsia="zh-CN"/>
        </w:rPr>
        <w:t>巨石的城池保持几千年沉默</w:t>
      </w:r>
      <w:r>
        <w:rPr>
          <w:color w:val="000000"/>
          <w:sz w:val="21"/>
          <w:lang w:eastAsia="zh-CN"/>
        </w:rPr>
        <w:t>（大/石/城市①/数/千/年/安静/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0703311B" w14:textId="77777777" w:rsidR="00FE4E1C" w:rsidRDefault="00162A6F" w:rsidP="00FE4E1C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535AF793" wp14:editId="63D8B544">
            <wp:extent cx="890905" cy="7219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151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BAEDD01" wp14:editId="4E612709">
            <wp:extent cx="719455" cy="7219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992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0235C8A" wp14:editId="67A1CC8F">
            <wp:extent cx="1223010" cy="7219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337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5316D28" wp14:editId="14356C47">
            <wp:extent cx="503555" cy="7219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4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087A3FA" wp14:editId="4EAA92E6">
            <wp:extent cx="469900" cy="7219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93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0D25CAC" wp14:editId="2139E12B">
            <wp:extent cx="1007110" cy="7219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75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47FE851" wp14:editId="7A004B85">
            <wp:extent cx="1042670" cy="7219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4304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 </w:t>
      </w:r>
    </w:p>
    <w:p w14:paraId="1409AF9E" w14:textId="77777777" w:rsidR="00FE4E1C" w:rsidRDefault="00162A6F">
      <w:pPr>
        <w:keepLines/>
        <w:spacing w:before="60" w:after="60" w:line="240" w:lineRule="auto"/>
        <w:rPr>
          <w:lang w:eastAsia="zh-CN"/>
        </w:rPr>
      </w:pPr>
      <w:r>
        <w:rPr>
          <w:color w:val="000000"/>
          <w:sz w:val="22"/>
          <w:lang w:eastAsia="zh-CN"/>
        </w:rPr>
        <w:t>黄金面具一个字不说</w:t>
      </w:r>
      <w:r>
        <w:rPr>
          <w:color w:val="000000"/>
          <w:sz w:val="21"/>
          <w:lang w:eastAsia="zh-CN"/>
        </w:rPr>
        <w:t>（金②/面具/沉默/</w:t>
      </w:r>
      <w:r>
        <w:rPr>
          <w:i/>
          <w:color w:val="000000"/>
          <w:sz w:val="21"/>
          <w:lang w:eastAsia="zh-CN"/>
        </w:rPr>
        <w:t>不说</w:t>
      </w:r>
      <w:r>
        <w:rPr>
          <w:color w:val="000000"/>
          <w:sz w:val="21"/>
          <w:lang w:eastAsia="zh-CN"/>
        </w:rPr>
        <w:t>）</w:t>
      </w:r>
    </w:p>
    <w:p w14:paraId="6D73C4D0" w14:textId="77777777" w:rsidR="00FE4E1C" w:rsidRDefault="00162A6F" w:rsidP="00FE4E1C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785E189C" wp14:editId="4CE31D12">
            <wp:extent cx="797560" cy="7219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81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FDF13E1" wp14:editId="6C0A7E7F">
            <wp:extent cx="1044575" cy="7219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4518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9A3AD38" wp14:editId="47392A84">
            <wp:extent cx="591185" cy="7219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12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720D660" wp14:editId="23F51332">
            <wp:extent cx="645160" cy="72199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5624" cy="722376"/>
                    </a:xfrm>
                    <a:prstGeom prst="rect">
                      <a:avLst/>
                    </a:prstGeom>
                    <a:ln w="12700" cap="flat">
                      <a:noFill/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73825E05" w14:textId="77777777" w:rsidR="00FE4E1C" w:rsidRDefault="00162A6F" w:rsidP="00FE4E1C">
      <w:pPr>
        <w:keepLines/>
        <w:spacing w:before="60" w:after="60" w:line="240" w:lineRule="auto"/>
        <w:rPr>
          <w:lang w:eastAsia="zh-CN"/>
        </w:rPr>
      </w:pPr>
      <w:r>
        <w:rPr>
          <w:b/>
          <w:color w:val="000000"/>
          <w:sz w:val="24"/>
          <w:lang w:eastAsia="zh-CN"/>
        </w:rPr>
        <w:t>第一次过渡</w:t>
      </w:r>
    </w:p>
    <w:p w14:paraId="38455283" w14:textId="77777777" w:rsidR="00BF6AEA" w:rsidRDefault="00162A6F" w:rsidP="00FE4E1C">
      <w:pPr>
        <w:keepLines/>
        <w:spacing w:before="60" w:after="60" w:line="240" w:lineRule="auto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</w:t>
      </w:r>
      <w:r w:rsidR="005B1B15">
        <w:rPr>
          <w:i/>
          <w:color w:val="000000"/>
          <w:sz w:val="21"/>
          <w:lang w:eastAsia="zh-CN"/>
        </w:rPr>
        <w:t>突出的双眼</w:t>
      </w:r>
      <w:r w:rsidR="005B1B15"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或者/人/</w:t>
      </w:r>
      <w:r w:rsidR="005B1B15">
        <w:rPr>
          <w:rFonts w:hint="eastAsia"/>
          <w:color w:val="000000"/>
          <w:sz w:val="21"/>
          <w:lang w:eastAsia="zh-CN"/>
        </w:rPr>
        <w:t>虔诚</w:t>
      </w:r>
      <w:r w:rsidR="005B1B15">
        <w:rPr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哪）</w:t>
      </w:r>
    </w:p>
    <w:p w14:paraId="46B6A7B7" w14:textId="486726B9" w:rsidR="00FE4E1C" w:rsidRDefault="005B1B15" w:rsidP="00FE4E1C">
      <w:pPr>
        <w:keepLines/>
        <w:spacing w:before="60" w:after="60" w:line="240" w:lineRule="auto"/>
        <w:rPr>
          <w:lang w:eastAsia="zh-CN"/>
        </w:rPr>
      </w:pPr>
      <w:r>
        <w:rPr>
          <w:noProof/>
        </w:rPr>
        <w:drawing>
          <wp:inline distT="0" distB="0" distL="0" distR="0" wp14:anchorId="6722EF4F" wp14:editId="4243893C">
            <wp:extent cx="326390" cy="721995"/>
            <wp:effectExtent l="19050" t="19050" r="16510" b="20955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43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 w:rsidR="00162A6F" w:rsidRPr="00FE4E1C">
        <w:rPr>
          <w:iCs/>
          <w:color w:val="000000"/>
          <w:sz w:val="18"/>
          <w:lang w:eastAsia="zh-CN"/>
        </w:rPr>
        <w:t>〔两手伸食指放在眼睛前〕</w:t>
      </w:r>
      <w:r w:rsidR="00162A6F">
        <w:rPr>
          <w:noProof/>
          <w:color w:val="000000"/>
        </w:rPr>
        <w:drawing>
          <wp:inline distT="0" distB="0" distL="0" distR="0" wp14:anchorId="5084C76B" wp14:editId="10E333A2">
            <wp:extent cx="563245" cy="7219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55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A6F"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E20EAFD" wp14:editId="0FE3BD83">
            <wp:extent cx="1034415" cy="72199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3442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E2">
        <w:rPr>
          <w:noProof/>
          <w:sz w:val="6"/>
          <w:szCs w:val="6"/>
          <w:lang w:eastAsia="zh-CN"/>
        </w:rPr>
        <w:t xml:space="preserve"> </w:t>
      </w:r>
      <w:r w:rsidRPr="005B1B15">
        <w:rPr>
          <w:noProof/>
        </w:rPr>
        <w:drawing>
          <wp:inline distT="0" distB="0" distL="0" distR="0" wp14:anchorId="1F432210" wp14:editId="1EF8654C">
            <wp:extent cx="1038225" cy="721995"/>
            <wp:effectExtent l="0" t="0" r="9525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4181" r="4666"/>
                    <a:stretch/>
                  </pic:blipFill>
                  <pic:spPr bwMode="auto">
                    <a:xfrm>
                      <a:off x="0" y="0"/>
                      <a:ext cx="1038773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62A6F">
        <w:rPr>
          <w:color w:val="000000"/>
          <w:sz w:val="6"/>
          <w:lang w:eastAsia="zh-CN"/>
        </w:rPr>
        <w:t xml:space="preserve"> </w:t>
      </w:r>
      <w:r w:rsidR="00162A6F">
        <w:rPr>
          <w:noProof/>
          <w:color w:val="000000"/>
        </w:rPr>
        <w:drawing>
          <wp:inline distT="0" distB="0" distL="0" distR="0" wp14:anchorId="74819F91" wp14:editId="2BD37796">
            <wp:extent cx="977900" cy="72199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7826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A6F">
        <w:rPr>
          <w:color w:val="000000"/>
          <w:sz w:val="6"/>
          <w:lang w:eastAsia="zh-CN"/>
        </w:rPr>
        <w:t xml:space="preserve"> </w:t>
      </w:r>
    </w:p>
    <w:p w14:paraId="340C023C" w14:textId="77777777" w:rsidR="00FE4E1C" w:rsidRDefault="00162A6F">
      <w:pPr>
        <w:keepLines/>
        <w:spacing w:before="60" w:after="60" w:line="240" w:lineRule="auto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（金②/闪耀/图案/不懂①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DDDCF4D" w14:textId="77777777" w:rsidR="00FE4E1C" w:rsidRDefault="00162A6F" w:rsidP="00FE4E1C">
      <w:pPr>
        <w:keepLines/>
        <w:spacing w:before="60" w:after="60" w:line="240" w:lineRule="auto"/>
        <w:rPr>
          <w:color w:val="000000"/>
          <w:sz w:val="6"/>
          <w:lang w:eastAsia="zh-CN"/>
        </w:rPr>
      </w:pPr>
      <w:r>
        <w:rPr>
          <w:noProof/>
          <w:color w:val="000000"/>
        </w:rPr>
        <w:drawing>
          <wp:inline distT="0" distB="0" distL="0" distR="0" wp14:anchorId="6A9F7D59" wp14:editId="0398A098">
            <wp:extent cx="683260" cy="721995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382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15591DB" wp14:editId="1AC93F99">
            <wp:extent cx="1024255" cy="721995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2450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5999D89" wp14:editId="613D5926">
            <wp:extent cx="1086485" cy="721995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865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991F27B" wp14:editId="3F100CD6">
            <wp:extent cx="999490" cy="721995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9984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5C93167" wp14:editId="72791714">
            <wp:extent cx="688340" cy="721995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873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A77523A" wp14:editId="3E9A4D91">
            <wp:extent cx="788670" cy="721995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8919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09E8CFE" wp14:editId="1D93B388">
            <wp:extent cx="896620" cy="721995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9674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368D" w14:textId="77777777" w:rsidR="00BF6AEA" w:rsidRDefault="00162A6F" w:rsidP="00FE4E1C">
      <w:pPr>
        <w:keepLines/>
        <w:spacing w:before="60" w:after="60" w:line="240" w:lineRule="auto"/>
        <w:rPr>
          <w:color w:val="000000"/>
          <w:sz w:val="6"/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/光①/勇士/翅膀）</w:t>
      </w:r>
    </w:p>
    <w:p w14:paraId="7BD0C5CF" w14:textId="6D5B5CA6" w:rsidR="00FE4E1C" w:rsidRDefault="00162A6F" w:rsidP="00FE4E1C">
      <w:pPr>
        <w:keepLines/>
        <w:spacing w:before="60" w:after="60" w:line="240" w:lineRule="auto"/>
        <w:rPr>
          <w:color w:val="000000"/>
          <w:sz w:val="6"/>
          <w:lang w:eastAsia="zh-CN"/>
        </w:rPr>
      </w:pPr>
      <w:r>
        <w:rPr>
          <w:noProof/>
          <w:color w:val="000000"/>
        </w:rPr>
        <w:drawing>
          <wp:inline distT="0" distB="0" distL="0" distR="0" wp14:anchorId="465B3848" wp14:editId="348AEDC3">
            <wp:extent cx="1043305" cy="721995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4364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0D00FE1" wp14:editId="58FE13DD">
            <wp:extent cx="1090930" cy="721995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64CD90F" wp14:editId="6D2FCAC5">
            <wp:extent cx="576580" cy="721995"/>
            <wp:effectExtent l="12700" t="12700" r="12700" b="1270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781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D82DBDB" wp14:editId="003936CE">
            <wp:extent cx="1096010" cy="721995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9653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DF832F0" wp14:editId="25C6DA36">
            <wp:extent cx="1143000" cy="721995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12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0103855D" w14:textId="77777777" w:rsidR="00FE4E1C" w:rsidRDefault="00162A6F">
      <w:pPr>
        <w:keepLines/>
        <w:spacing w:before="60" w:after="60" w:line="240" w:lineRule="auto"/>
        <w:rPr>
          <w:color w:val="000000"/>
          <w:sz w:val="6"/>
          <w:lang w:eastAsia="zh-CN"/>
        </w:rPr>
      </w:pPr>
      <w:r>
        <w:rPr>
          <w:color w:val="000000"/>
          <w:sz w:val="22"/>
          <w:lang w:eastAsia="zh-CN"/>
        </w:rPr>
        <w:lastRenderedPageBreak/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4BFE005E" w14:textId="53DDDA10" w:rsidR="00283A15" w:rsidRPr="00FE4E1C" w:rsidRDefault="00162A6F">
      <w:pPr>
        <w:keepLines/>
        <w:spacing w:before="60" w:after="60" w:line="240" w:lineRule="auto"/>
        <w:rPr>
          <w:color w:val="000000"/>
          <w:sz w:val="6"/>
          <w:lang w:eastAsia="zh-CN"/>
        </w:rPr>
      </w:pPr>
      <w:r>
        <w:rPr>
          <w:noProof/>
        </w:rPr>
        <w:drawing>
          <wp:inline distT="0" distB="0" distL="0" distR="0" wp14:anchorId="58AE143F" wp14:editId="294B8B6E">
            <wp:extent cx="1643380" cy="721995"/>
            <wp:effectExtent l="12700" t="12700" r="12700" b="1270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43405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i/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230CCEF" wp14:editId="3532BBBA">
            <wp:extent cx="868680" cy="721995"/>
            <wp:effectExtent l="12700" t="12700" r="12700" b="1270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69109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6588C4F" wp14:editId="6A0BF73E">
            <wp:extent cx="746125" cy="721995"/>
            <wp:effectExtent l="19050" t="19050" r="15875" b="20955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4665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003CB45D" w14:textId="2A21A35D" w:rsidR="00FE4E1C" w:rsidRDefault="00162A6F" w:rsidP="00FE4E1C">
      <w:pPr>
        <w:spacing w:before="60" w:after="60" w:line="240" w:lineRule="auto"/>
        <w:rPr>
          <w:lang w:eastAsia="zh-CN"/>
        </w:rPr>
      </w:pPr>
      <w:r>
        <w:rPr>
          <w:rFonts w:hint="eastAsia"/>
          <w:noProof/>
          <w:color w:val="000000"/>
          <w:lang w:eastAsia="zh-CN"/>
        </w:rPr>
        <w:drawing>
          <wp:inline distT="0" distB="0" distL="0" distR="0" wp14:anchorId="5FF82F64" wp14:editId="3068B980">
            <wp:extent cx="2743842" cy="1828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842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53E2" w:rsidRPr="000153E2">
        <w:rPr>
          <w:rFonts w:hint="eastAsia"/>
          <w:sz w:val="6"/>
          <w:szCs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CC2F9F0" wp14:editId="0D84E945">
            <wp:extent cx="2330275" cy="1828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02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D0F41" w14:textId="77777777" w:rsidR="00FE4E1C" w:rsidRDefault="00162A6F" w:rsidP="00FE4E1C">
      <w:pPr>
        <w:spacing w:before="60" w:after="60" w:line="240" w:lineRule="auto"/>
        <w:rPr>
          <w:lang w:eastAsia="zh-CN"/>
        </w:rPr>
      </w:pPr>
      <w:r>
        <w:rPr>
          <w:b/>
          <w:color w:val="000000"/>
          <w:sz w:val="24"/>
          <w:lang w:eastAsia="zh-CN"/>
        </w:rPr>
        <w:t>第一次副歌</w:t>
      </w:r>
    </w:p>
    <w:p w14:paraId="68E52776" w14:textId="0BED856D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</w:t>
      </w:r>
      <w:r w:rsidRPr="00452853">
        <w:rPr>
          <w:color w:val="000000"/>
          <w:sz w:val="21"/>
          <w:lang w:eastAsia="zh-CN"/>
        </w:rPr>
        <w:t xml:space="preserve">跳舞</w:t>
      </w:r>
      <w:r w:rsidRPr="00452853">
        <w:rPr>
          <w:color w:val="000000"/>
          <w:sz w:val="21"/>
          <w:lang w:eastAsia="zh-CN"/>
          <w:i w:val="0"/>
          <w:iCs w:val="0"/>
        </w:rPr>
        <w:t xml:space="preserve"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  <w:r w:rsidR="00FE4E1C">
        <w:rPr>
          <w:iCs/>
          <w:color w:val="000000"/>
          <w:sz w:val="18"/>
          <w:lang w:eastAsia="zh-CN"/>
        </w:rPr>
        <w:tab/>
      </w:r>
      <w:r w:rsidR="00476531" w:rsidRPr="00476531">
        <w:rPr>
          <w:iCs/>
          <w:color w:val="000000"/>
          <w:sz w:val="18"/>
          <w:lang w:eastAsia="zh-CN"/>
        </w:rPr>
        <w:t>〔</w:t>
      </w:r>
      <w:r w:rsidR="00476531">
        <w:rPr>
          <w:rFonts w:hint="eastAsia"/>
          <w:iCs/>
          <w:color w:val="000000"/>
          <w:sz w:val="18"/>
          <w:lang w:eastAsia="zh-CN"/>
        </w:rPr>
        <w:t>大家互动一下吧</w:t>
      </w:r>
      <w:r w:rsidR="00476531" w:rsidRPr="00476531">
        <w:rPr>
          <w:iCs/>
          <w:color w:val="000000"/>
          <w:sz w:val="18"/>
          <w:lang w:eastAsia="zh-CN"/>
        </w:rPr>
        <w:t>〕</w:t>
      </w:r>
    </w:p>
    <w:p w14:paraId="678D2789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noProof/>
          <w:color w:val="000000"/>
        </w:rPr>
        <w:drawing>
          <wp:inline distT="0" distB="0" distL="0" distR="0" wp14:anchorId="291927F3" wp14:editId="451E59C3">
            <wp:extent cx="1090930" cy="721995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866686E" wp14:editId="7991B977">
            <wp:extent cx="789305" cy="721995"/>
            <wp:effectExtent l="19050" t="19050" r="10795" b="2095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8598D66" wp14:editId="2E925407">
            <wp:extent cx="1103630" cy="721995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037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EAE5F71" wp14:editId="42905628">
            <wp:extent cx="1040130" cy="721995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4050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64609C9" wp14:editId="37F221E9">
            <wp:extent cx="789305" cy="721995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3F3E6510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 w:rsidRPr="00452853">
        <w:rPr>
          <w:color w:val="000000"/>
          <w:sz w:val="21"/>
          <w:lang w:eastAsia="zh-CN"/>
          <w:i w:val="0"/>
          <w:iCs w:val="0"/>
        </w:rPr>
        <w:t xml:space="preserve"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1A32EA64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noProof/>
          <w:color w:val="000000"/>
        </w:rPr>
        <w:drawing>
          <wp:inline distT="0" distB="0" distL="0" distR="0" wp14:anchorId="5F0BC2D5" wp14:editId="613E4164">
            <wp:extent cx="1090930" cy="721995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C5F7544" wp14:editId="0F9521CB">
            <wp:extent cx="789305" cy="721995"/>
            <wp:effectExtent l="19050" t="19050" r="10795" b="20955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 w:rsidRPr="00FE4E1C">
        <w:rPr>
          <w:iCs/>
          <w:color w:val="000000"/>
          <w:sz w:val="18"/>
          <w:lang w:eastAsia="zh-CN"/>
        </w:rPr>
        <w:t>〔两手相牵〕</w:t>
      </w:r>
      <w:r>
        <w:rPr>
          <w:i/>
          <w:color w:val="000000"/>
          <w:sz w:val="18"/>
          <w:lang w:eastAsia="zh-CN"/>
        </w:rPr>
        <w:t xml:space="preserve"> </w:t>
      </w:r>
    </w:p>
    <w:p w14:paraId="0EA1BD8A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 w:rsidRPr="00452853">
        <w:rPr>
          <w:color w:val="000000"/>
          <w:sz w:val="21"/>
          <w:lang w:eastAsia="zh-CN"/>
          <w:i w:val="0"/>
          <w:iCs w:val="0"/>
        </w:rPr>
        <w:t xml:space="preserve"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6A0817EA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noProof/>
          <w:color w:val="000000"/>
        </w:rPr>
        <w:drawing>
          <wp:inline distT="0" distB="0" distL="0" distR="0" wp14:anchorId="78954D92" wp14:editId="12CDD91F">
            <wp:extent cx="1090930" cy="721995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E0F3022" wp14:editId="4C6904C8">
            <wp:extent cx="789305" cy="721995"/>
            <wp:effectExtent l="19050" t="19050" r="10795" b="20955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E543BEC" wp14:editId="208B8E86">
            <wp:extent cx="652145" cy="721995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53"/>
                    <a:srcRect l="18548" r="13589"/>
                    <a:stretch>
                      <a:fillRect/>
                    </a:stretch>
                  </pic:blipFill>
                  <pic:spPr>
                    <a:xfrm>
                      <a:off x="0" y="0"/>
                      <a:ext cx="652616" cy="7223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4E77097" wp14:editId="5DD71663">
            <wp:extent cx="1007745" cy="721995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082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6640F077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892D6C1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noProof/>
          <w:color w:val="000000"/>
        </w:rPr>
        <w:drawing>
          <wp:inline distT="0" distB="0" distL="0" distR="0" wp14:anchorId="1F82C363" wp14:editId="768E6442">
            <wp:extent cx="797560" cy="721995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81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FA93A20" wp14:editId="26B08DCE">
            <wp:extent cx="962025" cy="721995"/>
            <wp:effectExtent l="0" t="0" r="9525" b="190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>
                      <a:picLocks noChangeAspect="1"/>
                    </pic:cNvPicPr>
                  </pic:nvPicPr>
                  <pic:blipFill rotWithShape="1">
                    <a:blip r:embed="rId55"/>
                    <a:srcRect r="13140"/>
                    <a:stretch/>
                  </pic:blipFill>
                  <pic:spPr bwMode="auto">
                    <a:xfrm>
                      <a:off x="0" y="0"/>
                      <a:ext cx="962533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3A74005" wp14:editId="5A63859D">
            <wp:extent cx="535305" cy="721765"/>
            <wp:effectExtent l="0" t="0" r="0" b="254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>
                      <a:picLocks noChangeAspect="1"/>
                    </pic:cNvPicPr>
                  </pic:nvPicPr>
                  <pic:blipFill rotWithShape="1">
                    <a:blip r:embed="rId56"/>
                    <a:srcRect l="21067"/>
                    <a:stretch/>
                  </pic:blipFill>
                  <pic:spPr bwMode="auto">
                    <a:xfrm>
                      <a:off x="0" y="0"/>
                      <a:ext cx="535758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 w:rsidR="00334C91">
        <w:rPr>
          <w:noProof/>
          <w:color w:val="000000"/>
          <w:sz w:val="6"/>
          <w:lang w:eastAsia="zh-CN"/>
        </w:rPr>
        <w:drawing>
          <wp:inline distT="0" distB="0" distL="0" distR="0" wp14:anchorId="2ADFDC7A" wp14:editId="181324BB">
            <wp:extent cx="852352" cy="722376"/>
            <wp:effectExtent l="0" t="0" r="508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7" t="7579" r="7761" b="17957"/>
                    <a:stretch/>
                  </pic:blipFill>
                  <pic:spPr bwMode="auto">
                    <a:xfrm>
                      <a:off x="0" y="0"/>
                      <a:ext cx="852352" cy="722376"/>
                    </a:xfrm>
                    <a:prstGeom prst="rect">
                      <a:avLst/>
                    </a:prstGeom>
                    <a:noFill/>
                    <a:ln w="12700">
                      <a:noFill/>
                      <a:prstDash val="sysDot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166ABAA" wp14:editId="2AD44B56">
            <wp:extent cx="917575" cy="721995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1811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14153C2E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b/>
          <w:color w:val="000000"/>
          <w:sz w:val="24"/>
          <w:lang w:eastAsia="zh-CN"/>
        </w:rPr>
        <w:t>第二段</w:t>
      </w:r>
    </w:p>
    <w:p w14:paraId="257D28D3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color w:val="000000"/>
          <w:sz w:val="22"/>
          <w:lang w:eastAsia="zh-CN"/>
        </w:rPr>
        <w:t>追随着神灵的神兽托举着天</w:t>
      </w:r>
      <w:r>
        <w:rPr>
          <w:color w:val="000000"/>
          <w:sz w:val="21"/>
          <w:lang w:eastAsia="zh-CN"/>
        </w:rPr>
        <w:t>（神圣/动物/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/跟随/天空/</w:t>
      </w:r>
      <w:r>
        <w:rPr>
          <w:i/>
          <w:color w:val="000000"/>
          <w:sz w:val="21"/>
          <w:lang w:eastAsia="zh-CN"/>
        </w:rPr>
        <w:t>托</w:t>
      </w:r>
      <w:r>
        <w:rPr>
          <w:color w:val="000000"/>
          <w:sz w:val="21"/>
          <w:lang w:eastAsia="zh-CN"/>
        </w:rPr>
        <w:t>）</w:t>
      </w:r>
    </w:p>
    <w:p w14:paraId="425D0BFF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noProof/>
          <w:color w:val="000000"/>
        </w:rPr>
        <w:drawing>
          <wp:inline distT="0" distB="0" distL="0" distR="0" wp14:anchorId="2D5AED06" wp14:editId="1443BD4C">
            <wp:extent cx="687705" cy="721995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789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5C1D658" wp14:editId="78489740">
            <wp:extent cx="1167765" cy="721995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6826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3DF75AD" wp14:editId="2D3044E6">
            <wp:extent cx="326390" cy="721995"/>
            <wp:effectExtent l="19050" t="19050" r="16510" b="20955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43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i/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62A96FF" wp14:editId="0842DB13">
            <wp:extent cx="1168400" cy="721995"/>
            <wp:effectExtent l="19050" t="19050" r="12700" b="20955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68631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CEFF86A" wp14:editId="2D19DA0B">
            <wp:extent cx="844550" cy="721995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4499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3CEA22D" wp14:editId="39306B72">
            <wp:extent cx="884555" cy="721995"/>
            <wp:effectExtent l="12700" t="12700" r="12700" b="1270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84911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17286FA0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color w:val="000000"/>
          <w:sz w:val="22"/>
          <w:lang w:eastAsia="zh-CN"/>
        </w:rPr>
        <w:t>大祭司怎么沉睡在神殿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主</w:t>
      </w:r>
      <w:r>
        <w:rPr>
          <w:color w:val="000000"/>
          <w:sz w:val="21"/>
          <w:lang w:eastAsia="zh-CN"/>
        </w:rPr>
        <w:t>/祭祀/</w:t>
      </w:r>
      <w:r>
        <w:rPr>
          <w:strike/>
          <w:color w:val="000000"/>
          <w:sz w:val="21"/>
          <w:lang w:eastAsia="zh-CN"/>
        </w:rPr>
        <w:t>人</w:t>
      </w:r>
      <w:r>
        <w:rPr>
          <w:color w:val="000000"/>
          <w:sz w:val="21"/>
          <w:lang w:eastAsia="zh-CN"/>
        </w:rPr>
        <w:t>/睡觉/在/</w:t>
      </w:r>
      <w:r>
        <w:rPr>
          <w:i/>
          <w:color w:val="000000"/>
          <w:sz w:val="21"/>
          <w:lang w:eastAsia="zh-CN"/>
        </w:rPr>
        <w:t>圣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殿</w:t>
      </w:r>
      <w:r>
        <w:rPr>
          <w:color w:val="000000"/>
          <w:sz w:val="21"/>
          <w:lang w:eastAsia="zh-CN"/>
        </w:rPr>
        <w:t>/为什么）</w:t>
      </w:r>
    </w:p>
    <w:p w14:paraId="063A4497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noProof/>
          <w:color w:val="000000"/>
        </w:rPr>
        <w:drawing>
          <wp:inline distT="0" distB="0" distL="0" distR="0" wp14:anchorId="1196B8C0" wp14:editId="18919E40">
            <wp:extent cx="577850" cy="721995"/>
            <wp:effectExtent l="0" t="0" r="0" b="1905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7901" cy="722376"/>
                    </a:xfrm>
                    <a:prstGeom prst="rect">
                      <a:avLst/>
                    </a:prstGeom>
                    <a:ln w="12700" cap="flat">
                      <a:noFill/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210C44B" wp14:editId="584720AD">
            <wp:extent cx="1143635" cy="721995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 </w:t>
      </w:r>
      <w:r>
        <w:rPr>
          <w:noProof/>
          <w:color w:val="000000"/>
        </w:rPr>
        <w:drawing>
          <wp:inline distT="0" distB="0" distL="0" distR="0" wp14:anchorId="3BBD65DE" wp14:editId="6BF9B808">
            <wp:extent cx="753745" cy="721995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5434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616088F" wp14:editId="76534750">
            <wp:extent cx="795020" cy="721995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9536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3E3C172" wp14:editId="6B3E28A4">
            <wp:extent cx="586740" cy="721995"/>
            <wp:effectExtent l="0" t="0" r="3810" b="1905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6930" cy="722376"/>
                    </a:xfrm>
                    <a:prstGeom prst="rect">
                      <a:avLst/>
                    </a:prstGeom>
                    <a:ln w="12700" cap="flat">
                      <a:noFill/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A3B5A4B" wp14:editId="64612457">
            <wp:extent cx="925830" cy="721995"/>
            <wp:effectExtent l="0" t="0" r="7620" b="190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26123" cy="722376"/>
                    </a:xfrm>
                    <a:prstGeom prst="rect">
                      <a:avLst/>
                    </a:prstGeom>
                    <a:ln w="12700" cap="flat">
                      <a:noFill/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0780588" wp14:editId="1778D3AD">
            <wp:extent cx="774065" cy="721995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7447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6B017B8B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color w:val="000000"/>
          <w:sz w:val="22"/>
          <w:lang w:eastAsia="zh-CN"/>
        </w:rPr>
        <w:lastRenderedPageBreak/>
        <w:t>没有文字记录过的神圣祭典</w:t>
      </w:r>
      <w:r>
        <w:rPr>
          <w:color w:val="000000"/>
          <w:sz w:val="21"/>
          <w:lang w:eastAsia="zh-CN"/>
        </w:rPr>
        <w:t>（过去/字/没有</w:t>
      </w:r>
      <w:r>
        <w:rPr>
          <w:rFonts w:hint="eastAsia"/>
          <w:color w:val="000000"/>
          <w:sz w:val="21"/>
          <w:lang w:eastAsia="zh-CN"/>
        </w:rPr>
        <w:t>②</w:t>
      </w:r>
      <w:r>
        <w:rPr>
          <w:color w:val="000000"/>
          <w:sz w:val="21"/>
          <w:lang w:eastAsia="zh-CN"/>
        </w:rPr>
        <w:t>/祭祀/记录</w:t>
      </w:r>
      <w:r>
        <w:rPr>
          <w:rFonts w:hint="eastAsia"/>
          <w:color w:val="000000"/>
          <w:sz w:val="21"/>
          <w:lang w:eastAsia="zh-CN"/>
        </w:rPr>
        <w:t>①</w:t>
      </w:r>
      <w:r>
        <w:rPr>
          <w:color w:val="000000"/>
          <w:sz w:val="21"/>
          <w:lang w:eastAsia="zh-CN"/>
        </w:rPr>
        <w:t>/不能②）</w:t>
      </w:r>
    </w:p>
    <w:p w14:paraId="54C3F50D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noProof/>
          <w:color w:val="000000"/>
        </w:rPr>
        <w:drawing>
          <wp:inline distT="0" distB="0" distL="0" distR="0" wp14:anchorId="115D6034" wp14:editId="46406D64">
            <wp:extent cx="877570" cy="721995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7769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0B163E4" wp14:editId="2051F9CC">
            <wp:extent cx="784860" cy="721995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8506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3E8C408" wp14:editId="13B50DDF">
            <wp:extent cx="566420" cy="721995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678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3E1E8DF" wp14:editId="2CAF8A14">
            <wp:extent cx="1143635" cy="721995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550FDA6" wp14:editId="6F1FC815">
            <wp:extent cx="1273175" cy="721995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7326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14BB45B" wp14:editId="4052E219">
            <wp:extent cx="737235" cy="721995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3781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7580F618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color w:val="000000"/>
          <w:sz w:val="22"/>
          <w:lang w:eastAsia="zh-CN"/>
        </w:rPr>
        <w:t>却成为了我们的纪念</w:t>
      </w:r>
      <w:r>
        <w:rPr>
          <w:color w:val="000000"/>
          <w:sz w:val="21"/>
          <w:lang w:eastAsia="zh-CN"/>
        </w:rPr>
        <w:t>（但是②/今天/我们/纪念/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36E602BA" w14:textId="77777777" w:rsid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noProof/>
          <w:color w:val="000000"/>
        </w:rPr>
        <w:drawing>
          <wp:inline distT="0" distB="0" distL="0" distR="0" wp14:anchorId="46B8A728" wp14:editId="34F18DB6">
            <wp:extent cx="993775" cy="721995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9398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1D65356" wp14:editId="0647EA61">
            <wp:extent cx="619760" cy="721995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020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FF74071" wp14:editId="1B6FE12E">
            <wp:extent cx="1103630" cy="721995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037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E1E690B" wp14:editId="5FB0A1D6">
            <wp:extent cx="1171575" cy="721995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17163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 </w:t>
      </w:r>
    </w:p>
    <w:p w14:paraId="01AF9863" w14:textId="69CEA03C" w:rsidR="00FE4E1C" w:rsidRPr="00FE4E1C" w:rsidRDefault="00162A6F" w:rsidP="00FE4E1C">
      <w:pPr>
        <w:spacing w:before="60" w:after="60" w:line="240" w:lineRule="auto"/>
        <w:rPr>
          <w:iCs/>
          <w:color w:val="000000"/>
          <w:sz w:val="18"/>
          <w:lang w:eastAsia="zh-CN"/>
        </w:rPr>
      </w:pPr>
      <w:r>
        <w:rPr>
          <w:b/>
          <w:color w:val="000000"/>
          <w:sz w:val="24"/>
          <w:lang w:eastAsia="zh-CN"/>
        </w:rPr>
        <w:t>第二次过渡</w:t>
      </w:r>
    </w:p>
    <w:p w14:paraId="51B0FF5E" w14:textId="0AA1B416" w:rsidR="00FE4E1C" w:rsidRDefault="00162A6F" w:rsidP="00FE4E1C">
      <w:pPr>
        <w:keepNext/>
        <w:keepLines/>
        <w:spacing w:before="120"/>
        <w:rPr>
          <w:rFonts w:hint="eastAsia"/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 w:rsidR="005B1B15">
        <w:rPr>
          <w:rFonts w:hint="eastAsia"/>
          <w:color w:val="000000"/>
          <w:sz w:val="21"/>
          <w:lang w:eastAsia="zh-CN"/>
        </w:rPr>
        <w:t>是/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</w:t>
      </w:r>
      <w:r w:rsidR="005B1B15">
        <w:rPr>
          <w:i/>
          <w:color w:val="000000"/>
          <w:sz w:val="21"/>
          <w:lang w:eastAsia="zh-CN"/>
        </w:rPr>
        <w:t>突出的双眼</w:t>
      </w:r>
      <w:r w:rsidR="005B1B15">
        <w:rPr>
          <w:color w:val="000000"/>
          <w:sz w:val="21"/>
          <w:lang w:eastAsia="zh-CN"/>
        </w:rPr>
        <w:t>/</w:t>
      </w:r>
      <w:r w:rsidR="005B1B15">
        <w:rPr>
          <w:rFonts w:hint="eastAsia"/>
          <w:color w:val="000000"/>
          <w:sz w:val="21"/>
          <w:lang w:eastAsia="zh-CN"/>
        </w:rPr>
        <w:t>还是</w:t>
      </w:r>
      <w:r>
        <w:rPr>
          <w:color w:val="000000"/>
          <w:sz w:val="21"/>
          <w:lang w:eastAsia="zh-CN"/>
        </w:rPr>
        <w:t>/人/</w:t>
      </w:r>
      <w:r w:rsidR="004C50A0">
        <w:rPr>
          <w:rFonts w:hint="eastAsia"/>
          <w:color w:val="000000"/>
          <w:sz w:val="21"/>
          <w:lang w:eastAsia="zh-CN"/>
        </w:rPr>
        <w:t>虔诚</w:t>
      </w:r>
      <w:r w:rsidR="005B1B15">
        <w:rPr>
          <w:rFonts w:hint="eastAsia"/>
          <w:color w:val="000000"/>
          <w:sz w:val="21"/>
          <w:lang w:eastAsia="zh-CN"/>
        </w:rPr>
        <w:t>/</w:t>
      </w:r>
      <w:r>
        <w:rPr>
          <w:color w:val="000000"/>
          <w:sz w:val="21"/>
          <w:lang w:eastAsia="zh-CN"/>
        </w:rPr>
        <w:t>哪）</w:t>
      </w:r>
      <w:r w:rsidR="00476531">
        <w:rPr>
          <w:color w:val="000000"/>
          <w:sz w:val="21"/>
          <w:lang w:eastAsia="zh-CN"/>
        </w:rPr>
        <w:tab/>
      </w:r>
      <w:r w:rsidR="00476531" w:rsidRPr="00476531">
        <w:rPr>
          <w:iCs/>
          <w:color w:val="000000"/>
          <w:sz w:val="18"/>
          <w:lang w:eastAsia="zh-CN"/>
        </w:rPr>
        <w:t>〔</w:t>
      </w:r>
      <w:r w:rsidR="00476531" w:rsidRPr="00476531">
        <w:rPr>
          <w:rFonts w:hint="eastAsia"/>
          <w:iCs/>
          <w:color w:val="000000"/>
          <w:sz w:val="18"/>
          <w:lang w:eastAsia="zh-CN"/>
        </w:rPr>
        <w:t>选择句特殊打法，</w:t>
      </w:r>
      <w:r w:rsidR="00476531">
        <w:rPr>
          <w:rFonts w:hint="eastAsia"/>
          <w:iCs/>
          <w:color w:val="000000"/>
          <w:sz w:val="18"/>
          <w:lang w:eastAsia="zh-CN"/>
        </w:rPr>
        <w:t>不要</w:t>
      </w:r>
      <w:r w:rsidR="00476531" w:rsidRPr="00476531">
        <w:rPr>
          <w:rFonts w:hint="eastAsia"/>
          <w:iCs/>
          <w:color w:val="000000"/>
          <w:sz w:val="18"/>
          <w:lang w:eastAsia="zh-CN"/>
        </w:rPr>
        <w:t>逐词打</w:t>
      </w:r>
      <w:r w:rsidR="00476531" w:rsidRPr="00476531">
        <w:rPr>
          <w:iCs/>
          <w:color w:val="000000"/>
          <w:sz w:val="18"/>
          <w:lang w:eastAsia="zh-CN"/>
        </w:rPr>
        <w:t>〕</w:t>
      </w:r>
    </w:p>
    <w:p w14:paraId="4516D48C" w14:textId="6B4413EA" w:rsidR="00FE4E1C" w:rsidRDefault="00164C44">
      <w:pPr>
        <w:keepNext/>
        <w:keepLines/>
        <w:spacing w:before="120"/>
        <w:rPr>
          <w:lang w:eastAsia="zh-CN"/>
        </w:rPr>
      </w:pPr>
      <w:r w:rsidRPr="00164C44">
        <w:rPr>
          <w:noProof/>
        </w:rPr>
        <w:drawing>
          <wp:inline distT="0" distB="0" distL="0" distR="0" wp14:anchorId="3017CB97" wp14:editId="6D9DFBE5">
            <wp:extent cx="547370" cy="721611"/>
            <wp:effectExtent l="19050" t="19050" r="24130" b="215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/>
                    <a:srcRect l="6281" r="21521"/>
                    <a:stretch/>
                  </pic:blipFill>
                  <pic:spPr bwMode="auto">
                    <a:xfrm>
                      <a:off x="0" y="0"/>
                      <a:ext cx="547950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B1B15">
        <w:rPr>
          <w:rFonts w:hint="eastAsia"/>
          <w:iCs/>
          <w:color w:val="000000"/>
          <w:sz w:val="6"/>
          <w:szCs w:val="6"/>
          <w:lang w:eastAsia="zh-CN"/>
        </w:rPr>
        <w:t xml:space="preserve"> </w:t>
      </w:r>
      <w:r w:rsidR="005B1B15" w:rsidRPr="005B1B15">
        <w:rPr>
          <w:noProof/>
          <w:sz w:val="6"/>
          <w:szCs w:val="6"/>
        </w:rPr>
        <w:drawing>
          <wp:inline distT="0" distB="0" distL="0" distR="0" wp14:anchorId="7762AA1A" wp14:editId="1F248D5A">
            <wp:extent cx="326390" cy="721995"/>
            <wp:effectExtent l="19050" t="19050" r="16510" b="209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43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 w:rsidR="0018114A" w:rsidRPr="00FE4E1C">
        <w:rPr>
          <w:iCs/>
          <w:color w:val="000000"/>
          <w:sz w:val="18"/>
          <w:lang w:eastAsia="zh-CN"/>
        </w:rPr>
        <w:t>〔两手伸食指放在眼睛前〕</w:t>
      </w:r>
      <w:r w:rsidR="005B1B15">
        <w:rPr>
          <w:noProof/>
          <w:color w:val="000000"/>
        </w:rPr>
        <w:drawing>
          <wp:inline distT="0" distB="0" distL="0" distR="0" wp14:anchorId="52892C96" wp14:editId="7380641C">
            <wp:extent cx="1034415" cy="72199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3442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B15">
        <w:rPr>
          <w:rFonts w:hint="eastAsia"/>
          <w:color w:val="000000"/>
          <w:sz w:val="6"/>
          <w:lang w:eastAsia="zh-CN"/>
        </w:rPr>
        <w:t xml:space="preserve"> </w:t>
      </w:r>
      <w:r w:rsidR="005B1B15" w:rsidRPr="005B1B15">
        <w:rPr>
          <w:noProof/>
        </w:rPr>
        <w:drawing>
          <wp:inline distT="0" distB="0" distL="0" distR="0" wp14:anchorId="131B734C" wp14:editId="1F22DB3D">
            <wp:extent cx="1038225" cy="721995"/>
            <wp:effectExtent l="0" t="0" r="9525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4181" r="4666"/>
                    <a:stretch/>
                  </pic:blipFill>
                  <pic:spPr bwMode="auto">
                    <a:xfrm>
                      <a:off x="0" y="0"/>
                      <a:ext cx="1038773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62E7E">
        <w:rPr>
          <w:color w:val="000000"/>
          <w:sz w:val="6"/>
          <w:lang w:eastAsia="zh-CN"/>
        </w:rPr>
        <w:t xml:space="preserve"> </w:t>
      </w:r>
      <w:r w:rsidR="0048618C" w:rsidRPr="0048618C">
        <w:rPr>
          <w:noProof/>
        </w:rPr>
        <w:drawing>
          <wp:inline distT="0" distB="0" distL="0" distR="0" wp14:anchorId="5ACE2164" wp14:editId="0B16C25D">
            <wp:extent cx="703514" cy="722376"/>
            <wp:effectExtent l="19050" t="19050" r="20955" b="209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0"/>
                    <a:srcRect l="16221" t="-22447" r="10774" b="-36067"/>
                    <a:stretch/>
                  </pic:blipFill>
                  <pic:spPr bwMode="auto">
                    <a:xfrm>
                      <a:off x="0" y="0"/>
                      <a:ext cx="703514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4D172" w14:textId="77777777" w:rsidR="00FE4E1C" w:rsidRDefault="00162A6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（金②/闪耀/图案/不懂①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5EAEAE45" w14:textId="40D5E2A6" w:rsidR="00283A15" w:rsidRDefault="00162A6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/光①/勇士/翅膀）</w:t>
      </w:r>
    </w:p>
    <w:p w14:paraId="45A60119" w14:textId="77777777" w:rsidR="00FE4E1C" w:rsidRDefault="00162A6F" w:rsidP="00FE4E1C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0435FA00" w14:textId="3C528ADC" w:rsidR="00283A15" w:rsidRDefault="00162A6F" w:rsidP="00FE4E1C">
      <w:pPr>
        <w:keepNext/>
        <w:keepLines/>
        <w:spacing w:before="120"/>
        <w:rPr>
          <w:lang w:eastAsia="zh-CN"/>
        </w:rPr>
      </w:pPr>
      <w:r>
        <w:rPr>
          <w:b/>
          <w:color w:val="000000"/>
          <w:sz w:val="24"/>
          <w:lang w:eastAsia="zh-CN"/>
        </w:rPr>
        <w:t>第二次副歌</w:t>
      </w:r>
    </w:p>
    <w:p w14:paraId="25C47AB0" w14:textId="77777777" w:rsidR="00283A15" w:rsidRDefault="00162A6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 w:val="0"/>
          <w:color w:val="000000"/>
          <w:sz w:val="21"/>
          <w:lang w:eastAsia="zh-CN"/>
          <w:iCs w:val="0"/>
        </w:rPr>
        <w:t xml:space="preserve"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DA37D9D" w14:textId="77777777" w:rsidR="00283A15" w:rsidRDefault="00162A6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 w:val="0"/>
          <w:color w:val="000000"/>
          <w:sz w:val="21"/>
          <w:lang w:eastAsia="zh-CN"/>
          <w:iCs w:val="0"/>
        </w:rPr>
        <w:t xml:space="preserve"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416DB69" w14:textId="77777777" w:rsidR="00283A15" w:rsidRDefault="00162A6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 w:val="0"/>
          <w:color w:val="000000"/>
          <w:sz w:val="21"/>
          <w:lang w:eastAsia="zh-CN"/>
          <w:iCs w:val="0"/>
        </w:rPr>
        <w:t xml:space="preserve"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1A41A81" w14:textId="77777777" w:rsidR="00FE4E1C" w:rsidRDefault="00162A6F" w:rsidP="00FE4E1C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9431809" w14:textId="648A8884" w:rsidR="00283A15" w:rsidRDefault="00162A6F" w:rsidP="00FE4E1C">
      <w:pPr>
        <w:keepNext/>
        <w:keepLines/>
        <w:spacing w:before="120"/>
        <w:rPr>
          <w:lang w:eastAsia="zh-CN"/>
        </w:rPr>
      </w:pPr>
      <w:r>
        <w:rPr>
          <w:b/>
          <w:color w:val="000000"/>
          <w:sz w:val="24"/>
          <w:lang w:eastAsia="zh-CN"/>
        </w:rPr>
        <w:t>第三次过渡</w:t>
      </w:r>
    </w:p>
    <w:p w14:paraId="0DFDE651" w14:textId="4AC3304D" w:rsidR="00283A15" w:rsidRDefault="00162A6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 w:rsidR="004C50A0">
        <w:rPr>
          <w:color w:val="000000"/>
          <w:sz w:val="21"/>
          <w:lang w:eastAsia="zh-CN"/>
        </w:rPr>
        <w:t>（</w:t>
      </w:r>
      <w:r w:rsidR="004C50A0">
        <w:rPr>
          <w:rFonts w:hint="eastAsia"/>
          <w:color w:val="000000"/>
          <w:sz w:val="21"/>
          <w:lang w:eastAsia="zh-CN"/>
        </w:rPr>
        <w:t>是/</w:t>
      </w:r>
      <w:r w:rsidR="004C50A0">
        <w:rPr>
          <w:i/>
          <w:color w:val="000000"/>
          <w:sz w:val="21"/>
          <w:lang w:eastAsia="zh-CN"/>
        </w:rPr>
        <w:t>神</w:t>
      </w:r>
      <w:r w:rsidR="004C50A0">
        <w:rPr>
          <w:color w:val="000000"/>
          <w:sz w:val="21"/>
          <w:lang w:eastAsia="zh-CN"/>
        </w:rPr>
        <w:t>/</w:t>
      </w:r>
      <w:r w:rsidR="004C50A0">
        <w:rPr>
          <w:i/>
          <w:color w:val="000000"/>
          <w:sz w:val="21"/>
          <w:lang w:eastAsia="zh-CN"/>
        </w:rPr>
        <w:t>突出的双眼</w:t>
      </w:r>
      <w:r w:rsidR="004C50A0">
        <w:rPr>
          <w:color w:val="000000"/>
          <w:sz w:val="21"/>
          <w:lang w:eastAsia="zh-CN"/>
        </w:rPr>
        <w:t>/</w:t>
      </w:r>
      <w:r w:rsidR="004C50A0">
        <w:rPr>
          <w:rFonts w:hint="eastAsia"/>
          <w:color w:val="000000"/>
          <w:sz w:val="21"/>
          <w:lang w:eastAsia="zh-CN"/>
        </w:rPr>
        <w:t>还是</w:t>
      </w:r>
      <w:r w:rsidR="004C50A0">
        <w:rPr>
          <w:color w:val="000000"/>
          <w:sz w:val="21"/>
          <w:lang w:eastAsia="zh-CN"/>
        </w:rPr>
        <w:t>/人/</w:t>
      </w:r>
      <w:r w:rsidR="004C50A0">
        <w:rPr>
          <w:rFonts w:hint="eastAsia"/>
          <w:color w:val="000000"/>
          <w:sz w:val="21"/>
          <w:lang w:eastAsia="zh-CN"/>
        </w:rPr>
        <w:t>虔诚/</w:t>
      </w:r>
      <w:r w:rsidR="004C50A0">
        <w:rPr>
          <w:color w:val="000000"/>
          <w:sz w:val="21"/>
          <w:lang w:eastAsia="zh-CN"/>
        </w:rPr>
        <w:t>哪）</w:t>
      </w:r>
    </w:p>
    <w:p w14:paraId="60796B1E" w14:textId="77777777" w:rsidR="00283A15" w:rsidRDefault="00162A6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（金②/闪耀/图案/不懂①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D0F58DB" w14:textId="77777777" w:rsidR="00283A15" w:rsidRDefault="00162A6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/光①/勇士/翅膀）</w:t>
      </w:r>
    </w:p>
    <w:p w14:paraId="6BD2E1C8" w14:textId="77777777" w:rsidR="00FE4E1C" w:rsidRDefault="00162A6F" w:rsidP="00FE4E1C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1F83ACF2" w14:textId="3FA659E1" w:rsidR="00283A15" w:rsidRDefault="00162A6F" w:rsidP="00FE4E1C">
      <w:pPr>
        <w:keepNext/>
        <w:keepLines/>
        <w:spacing w:before="120"/>
        <w:rPr>
          <w:lang w:eastAsia="zh-CN"/>
        </w:rPr>
      </w:pPr>
      <w:r>
        <w:rPr>
          <w:b/>
          <w:color w:val="000000"/>
          <w:sz w:val="24"/>
          <w:lang w:eastAsia="zh-CN"/>
        </w:rPr>
        <w:t>第三次副歌</w:t>
      </w:r>
    </w:p>
    <w:p w14:paraId="198E73EB" w14:textId="77777777" w:rsidR="00283A15" w:rsidRDefault="00162A6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 w:val="0"/>
          <w:color w:val="000000"/>
          <w:sz w:val="21"/>
          <w:lang w:eastAsia="zh-CN"/>
          <w:iCs w:val="0"/>
        </w:rPr>
        <w:t xml:space="preserve"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901B419" w14:textId="77777777" w:rsidR="00283A15" w:rsidRDefault="00162A6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 w:val="0"/>
          <w:color w:val="000000"/>
          <w:sz w:val="21"/>
          <w:lang w:eastAsia="zh-CN"/>
          <w:iCs w:val="0"/>
        </w:rPr>
        <w:t xml:space="preserve"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166DFA0" w14:textId="77777777" w:rsidR="00283A15" w:rsidRDefault="00162A6F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 w:val="0"/>
          <w:color w:val="000000"/>
          <w:sz w:val="21"/>
          <w:lang w:eastAsia="zh-CN"/>
          <w:iCs w:val="0"/>
        </w:rPr>
        <w:t xml:space="preserve"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13F1BE92" w14:textId="36768F97" w:rsidR="0089606C" w:rsidRDefault="00162A6F" w:rsidP="00FE4E1C">
      <w:pPr>
        <w:keepNext/>
        <w:keepLines/>
        <w:spacing w:before="120"/>
        <w:rPr>
          <w:color w:val="000000"/>
          <w:sz w:val="21"/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  <w:r w:rsidR="00A86301">
        <w:rPr>
          <w:color w:val="000000"/>
          <w:sz w:val="21"/>
          <w:lang w:eastAsia="zh-CN"/>
        </w:rPr>
        <w:br w:type="page"/>
      </w:r>
    </w:p>
    <w:p w14:paraId="42FD381A" w14:textId="28AC7948" w:rsidR="006C61AE" w:rsidRDefault="004B2F08" w:rsidP="00FE4E1C">
      <w:pPr>
        <w:keepNext/>
        <w:keepLines/>
        <w:spacing w:before="120"/>
        <w:rPr>
          <w:color w:val="000000"/>
          <w:sz w:val="21"/>
          <w:lang w:eastAsia="zh-CN"/>
        </w:rPr>
      </w:pPr>
      <w:r w:rsidRPr="004B2F08">
        <w:rPr>
          <w:noProof/>
          <w:color w:val="000000"/>
          <w:sz w:val="21"/>
          <w:lang w:eastAsia="zh-CN"/>
        </w:rPr>
        <w:lastRenderedPageBreak/>
        <w:drawing>
          <wp:inline distT="0" distB="0" distL="0" distR="0" wp14:anchorId="6E62B3A3" wp14:editId="3AEE16A3">
            <wp:extent cx="6336030" cy="4518025"/>
            <wp:effectExtent l="0" t="0" r="762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451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71C28" w14:textId="77777777" w:rsidR="006C61AE" w:rsidRDefault="006C61AE" w:rsidP="00FE4E1C">
      <w:pPr>
        <w:keepNext/>
        <w:keepLines/>
        <w:spacing w:before="120"/>
        <w:rPr>
          <w:color w:val="000000"/>
          <w:sz w:val="21"/>
          <w:lang w:eastAsia="zh-CN"/>
        </w:rPr>
      </w:pPr>
    </w:p>
    <w:p w14:paraId="5CC7F236" w14:textId="52D0A53C" w:rsidR="006C61AE" w:rsidRPr="006C61AE" w:rsidRDefault="006C61AE" w:rsidP="006C61AE">
      <w:pPr>
        <w:keepNext/>
        <w:keepLines/>
        <w:spacing w:before="120"/>
        <w:jc w:val="center"/>
        <w:rPr>
          <w:rFonts w:ascii="SimHei" w:eastAsia="SimHei" w:hAnsi="SimHei"/>
          <w:color w:val="000000"/>
          <w:sz w:val="28"/>
          <w:szCs w:val="32"/>
          <w:lang w:eastAsia="zh-CN"/>
        </w:rPr>
      </w:pPr>
      <w:r w:rsidRPr="006C61AE">
        <w:rPr>
          <w:rFonts w:ascii="SimHei" w:eastAsia="SimHei" w:hAnsi="SimHei" w:hint="eastAsia"/>
          <w:color w:val="000000"/>
          <w:sz w:val="28"/>
          <w:szCs w:val="32"/>
          <w:lang w:eastAsia="zh-CN"/>
        </w:rPr>
        <w:t>手语课课后问卷</w:t>
      </w:r>
    </w:p>
    <w:p w14:paraId="3B818BB5" w14:textId="0D2CB4F2" w:rsidR="006C61AE" w:rsidRDefault="006C61AE" w:rsidP="006C61AE">
      <w:pPr>
        <w:keepNext/>
        <w:keepLines/>
        <w:spacing w:before="120"/>
        <w:jc w:val="center"/>
        <w:rPr>
          <w:color w:val="000000"/>
          <w:sz w:val="21"/>
          <w:lang w:eastAsia="zh-CN"/>
        </w:rPr>
      </w:pPr>
      <w:r>
        <w:rPr>
          <w:noProof/>
        </w:rPr>
        <w:drawing>
          <wp:inline distT="0" distB="0" distL="0" distR="0" wp14:anchorId="247AD032" wp14:editId="5E712A74">
            <wp:extent cx="2676525" cy="267652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927" cy="2681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61AE" w:rsidSect="00E07D40">
      <w:footerReference w:type="default" r:id="rId83"/>
      <w:pgSz w:w="11906" w:h="16838"/>
      <w:pgMar w:top="964" w:right="964" w:bottom="964" w:left="964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8488B" w14:textId="77777777" w:rsidR="005123BE" w:rsidRDefault="005123BE">
      <w:pPr>
        <w:spacing w:line="240" w:lineRule="auto"/>
      </w:pPr>
      <w:r>
        <w:separator/>
      </w:r>
    </w:p>
  </w:endnote>
  <w:endnote w:type="continuationSeparator" w:id="0">
    <w:p w14:paraId="0A5AA08E" w14:textId="77777777" w:rsidR="005123BE" w:rsidRDefault="005123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19142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9D33AD" w14:textId="136F47E6" w:rsidR="00E07D40" w:rsidRDefault="00E07D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C3EF4E" w14:textId="77777777" w:rsidR="00E07D40" w:rsidRDefault="00E07D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04A4D" w14:textId="77777777" w:rsidR="005123BE" w:rsidRDefault="005123BE">
      <w:pPr>
        <w:spacing w:after="0"/>
      </w:pPr>
      <w:r>
        <w:separator/>
      </w:r>
    </w:p>
  </w:footnote>
  <w:footnote w:type="continuationSeparator" w:id="0">
    <w:p w14:paraId="5F4275FF" w14:textId="77777777" w:rsidR="005123BE" w:rsidRDefault="005123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49831336">
    <w:abstractNumId w:val="1"/>
  </w:num>
  <w:num w:numId="2" w16cid:durableId="563565184">
    <w:abstractNumId w:val="4"/>
  </w:num>
  <w:num w:numId="3" w16cid:durableId="855652042">
    <w:abstractNumId w:val="5"/>
  </w:num>
  <w:num w:numId="4" w16cid:durableId="176968100">
    <w:abstractNumId w:val="2"/>
  </w:num>
  <w:num w:numId="5" w16cid:durableId="2012638944">
    <w:abstractNumId w:val="0"/>
  </w:num>
  <w:num w:numId="6" w16cid:durableId="1653483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E2"/>
    <w:rsid w:val="00034616"/>
    <w:rsid w:val="0006063C"/>
    <w:rsid w:val="001344CA"/>
    <w:rsid w:val="0015074B"/>
    <w:rsid w:val="00162A6F"/>
    <w:rsid w:val="00164C44"/>
    <w:rsid w:val="0018114A"/>
    <w:rsid w:val="001C06F0"/>
    <w:rsid w:val="00223658"/>
    <w:rsid w:val="00283A15"/>
    <w:rsid w:val="0029639D"/>
    <w:rsid w:val="002B79AA"/>
    <w:rsid w:val="00326F90"/>
    <w:rsid w:val="00332E32"/>
    <w:rsid w:val="00334C91"/>
    <w:rsid w:val="00441E2F"/>
    <w:rsid w:val="00452853"/>
    <w:rsid w:val="0047331E"/>
    <w:rsid w:val="00476531"/>
    <w:rsid w:val="0048618C"/>
    <w:rsid w:val="004B0B8C"/>
    <w:rsid w:val="004B2F08"/>
    <w:rsid w:val="004C50A0"/>
    <w:rsid w:val="005123BE"/>
    <w:rsid w:val="00592B06"/>
    <w:rsid w:val="005B1B15"/>
    <w:rsid w:val="006C61AE"/>
    <w:rsid w:val="00711B81"/>
    <w:rsid w:val="00726F03"/>
    <w:rsid w:val="007B700E"/>
    <w:rsid w:val="007F0568"/>
    <w:rsid w:val="008069D8"/>
    <w:rsid w:val="00862E7E"/>
    <w:rsid w:val="00871D56"/>
    <w:rsid w:val="0089606C"/>
    <w:rsid w:val="008A4E30"/>
    <w:rsid w:val="009642F8"/>
    <w:rsid w:val="009F4161"/>
    <w:rsid w:val="00A04A7B"/>
    <w:rsid w:val="00A86301"/>
    <w:rsid w:val="00AA1D8D"/>
    <w:rsid w:val="00B2335D"/>
    <w:rsid w:val="00B47730"/>
    <w:rsid w:val="00B67B48"/>
    <w:rsid w:val="00BA2AD1"/>
    <w:rsid w:val="00BF6AEA"/>
    <w:rsid w:val="00C35144"/>
    <w:rsid w:val="00C5166F"/>
    <w:rsid w:val="00CA284C"/>
    <w:rsid w:val="00CB0664"/>
    <w:rsid w:val="00DC02E9"/>
    <w:rsid w:val="00DE721B"/>
    <w:rsid w:val="00E07D40"/>
    <w:rsid w:val="00EA4921"/>
    <w:rsid w:val="00F05011"/>
    <w:rsid w:val="00F16A5C"/>
    <w:rsid w:val="00F3656D"/>
    <w:rsid w:val="00FC693F"/>
    <w:rsid w:val="00FE4E1C"/>
    <w:rsid w:val="28C2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373BE7"/>
  <w14:defaultImageDpi w14:val="300"/>
  <w15:docId w15:val="{5FD00358-243F-455E-B6F3-AE85DACDA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E7E"/>
    <w:pPr>
      <w:spacing w:after="40" w:line="276" w:lineRule="auto"/>
    </w:pPr>
    <w:rPr>
      <w:rFonts w:ascii="SimSun" w:eastAsia="SimSun" w:hAnsi="SimSun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CommentText">
    <w:name w:val="annotation text"/>
    <w:basedOn w:val="Normal"/>
    <w:uiPriority w:val="99"/>
    <w:semiHidden/>
    <w:unhideWhenUsed/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E72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2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61" Type="http://schemas.openxmlformats.org/officeDocument/2006/relationships/image" Target="media/image54.png"/><Relationship Id="rId82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USTC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Liqi Ding</cp:lastModifiedBy>
  <cp:revision>10</cp:revision>
  <dcterms:created xsi:type="dcterms:W3CDTF">2026-10-06T12:16:00Z</dcterms:created>
  <dcterms:modified xsi:type="dcterms:W3CDTF">2026-10-06T12:56:00Z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eyJoZGlkIjoiODg3MmE4M2I0YWE2ZGFhOWQyZTc1ZGE5ZGFkMjU0MmYiLCJ1c2VySWQiOiI5Mjg0NjUwNDkifQ==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3B042B816838408C99DA36373B11E8D8_13</vt:lpwstr>
  </property>
</Properties>
</file>