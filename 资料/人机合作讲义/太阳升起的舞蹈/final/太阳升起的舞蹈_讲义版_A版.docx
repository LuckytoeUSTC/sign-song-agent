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283A15" w:rsidRDefault="00162A6F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77777777" w:rsidR="00283A15" w:rsidRDefault="00162A6F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--2026.10.17 by</w:t>
      </w:r>
      <w:r>
        <w:rPr>
          <w:rFonts w:ascii="KaiTi" w:eastAsia="KaiTi" w:hAnsi="KaiTi"/>
          <w:bCs/>
          <w:color w:val="000000"/>
          <w:szCs w:val="14"/>
          <w:lang w:eastAsia="zh-CN"/>
        </w:rPr>
        <w:t>联星</w:t>
      </w:r>
      <w:r>
        <w:rPr>
          <w:rFonts w:ascii="KaiTi" w:eastAsia="KaiTi" w:hAnsi="KaiTi"/>
          <w:bCs/>
          <w:color w:val="000000"/>
          <w:szCs w:val="14"/>
          <w:lang w:eastAsia="zh-CN"/>
        </w:rPr>
        <w:t>&amp;</w:t>
      </w:r>
      <w:r>
        <w:rPr>
          <w:rFonts w:ascii="KaiTi" w:eastAsia="KaiTi" w:hAnsi="KaiTi"/>
          <w:bCs/>
          <w:color w:val="000000"/>
          <w:szCs w:val="14"/>
          <w:lang w:eastAsia="zh-CN"/>
        </w:rPr>
        <w:t>回忆</w:t>
      </w:r>
    </w:p>
    <w:p w14:paraId="6173665D" w14:textId="64D9D8BF" w:rsidR="00283A15" w:rsidRDefault="00162A6F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</w:t>
      </w:r>
      <w:r>
        <w:rPr>
          <w:rFonts w:ascii="KaiTi" w:eastAsia="KaiTi" w:hAnsi="KaiTi"/>
          <w:bCs/>
          <w:color w:val="000000"/>
          <w:szCs w:val="14"/>
          <w:lang w:eastAsia="zh-CN"/>
        </w:rPr>
        <w:t>特别致谢</w:t>
      </w:r>
      <w:r w:rsidR="001344CA">
        <w:rPr>
          <w:rFonts w:ascii="KaiTi" w:eastAsia="KaiTi" w:hAnsi="KaiTi" w:hint="eastAsia"/>
          <w:bCs/>
          <w:color w:val="000000"/>
          <w:szCs w:val="14"/>
          <w:lang w:eastAsia="zh-CN"/>
        </w:rPr>
        <w:t>二萌</w:t>
      </w:r>
      <w:r w:rsidR="001344CA">
        <w:rPr>
          <w:rFonts w:ascii="KaiTi" w:eastAsia="KaiTi" w:hAnsi="KaiTi"/>
          <w:bCs/>
          <w:color w:val="000000"/>
          <w:szCs w:val="14"/>
          <w:lang w:eastAsia="zh-CN"/>
        </w:rPr>
        <w:t>老师</w:t>
      </w:r>
    </w:p>
    <w:p w14:paraId="28953C28" w14:textId="0DEF7DA6" w:rsidR="00A86301" w:rsidRDefault="00A86301" w:rsidP="00A86301">
      <w:pPr>
        <w:spacing w:after="120"/>
        <w:contextualSpacing/>
        <w:rPr>
          <w:rFonts w:ascii="KaiTi" w:eastAsia="KaiTi" w:hAnsi="KaiTi"/>
          <w:color w:val="000000"/>
          <w:sz w:val="18"/>
          <w:lang w:eastAsia="zh-CN"/>
        </w:rPr>
      </w:pPr>
      <w:r>
        <w:rPr>
          <w:rFonts w:ascii="KaiTi" w:eastAsia="KaiTi" w:hAnsi="KaiTi" w:hint="eastAsia"/>
          <w:color w:val="000000"/>
          <w:sz w:val="18"/>
          <w:lang w:eastAsia="zh-CN"/>
        </w:rPr>
        <w:t>晚上9:10 - 9:20为手语语法知识讲解时间，之后开始歌曲讲解。</w:t>
      </w:r>
    </w:p>
    <w:p w14:paraId="18249D3F" w14:textId="4FB14B30" w:rsidR="00A86301" w:rsidRDefault="00162A6F" w:rsidP="00A86301">
      <w:pPr>
        <w:spacing w:after="120"/>
        <w:contextualSpacing/>
        <w:rPr>
          <w:rFonts w:ascii="KaiTi" w:eastAsia="KaiTi" w:hAnsi="KaiTi"/>
          <w:color w:val="000000"/>
          <w:sz w:val="18"/>
          <w:lang w:eastAsia="zh-CN"/>
        </w:rPr>
      </w:pPr>
      <w:r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</w:t>
      </w:r>
      <w:r>
        <w:rPr>
          <w:rFonts w:ascii="KaiTi" w:eastAsia="KaiTi" w:hAnsi="KaiTi"/>
          <w:color w:val="000000"/>
          <w:sz w:val="18"/>
          <w:lang w:eastAsia="zh-CN"/>
        </w:rPr>
        <w:t xml:space="preserve"> La Danza del Dios Sol</w:t>
      </w:r>
      <w:r>
        <w:rPr>
          <w:rFonts w:ascii="KaiTi" w:eastAsia="KaiTi" w:hAnsi="KaiTi"/>
          <w:color w:val="000000"/>
          <w:sz w:val="18"/>
          <w:lang w:eastAsia="zh-CN"/>
        </w:rPr>
        <w:t>，本讲义翻译中文版。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手语转写记号</w:t>
      </w:r>
      <w:r w:rsidR="00FE4E1C">
        <w:rPr>
          <w:rFonts w:ascii="KaiTi" w:eastAsia="KaiTi" w:hAnsi="KaiTi" w:hint="eastAsia"/>
          <w:color w:val="000000"/>
          <w:sz w:val="18"/>
          <w:lang w:eastAsia="zh-CN"/>
        </w:rPr>
        <w:t>：</w:t>
      </w:r>
      <w:r>
        <w:rPr>
          <w:rFonts w:ascii="KaiTi" w:eastAsia="KaiTi" w:hAnsi="KaiTi"/>
          <w:color w:val="000000"/>
          <w:sz w:val="18"/>
          <w:lang w:eastAsia="zh-CN"/>
        </w:rPr>
        <w:t>“</w:t>
      </w:r>
      <w:r>
        <w:rPr>
          <w:rFonts w:ascii="Arial" w:eastAsia="Arial" w:hAnsi="Arial"/>
          <w:color w:val="000000"/>
          <w:sz w:val="18"/>
          <w:szCs w:val="18"/>
          <w:lang w:eastAsia="zh-CN"/>
        </w:rPr>
        <w:t>~</w:t>
      </w:r>
      <w:r>
        <w:rPr>
          <w:rFonts w:ascii="KaiTi" w:eastAsia="KaiTi" w:hAnsi="KaiTi"/>
          <w:color w:val="000000"/>
          <w:sz w:val="18"/>
          <w:lang w:eastAsia="zh-CN"/>
        </w:rPr>
        <w:t>”</w:t>
      </w:r>
      <w:r>
        <w:rPr>
          <w:rFonts w:ascii="KaiTi" w:eastAsia="KaiTi" w:hAnsi="KaiTi"/>
          <w:color w:val="000000"/>
          <w:sz w:val="18"/>
          <w:lang w:eastAsia="zh-CN"/>
        </w:rPr>
        <w:t>包裹轻声接句及其转写；</w:t>
      </w:r>
      <w:r>
        <w:rPr>
          <w:rFonts w:ascii="KaiTi" w:eastAsia="KaiTi" w:hAnsi="KaiTi"/>
          <w:color w:val="000000"/>
          <w:sz w:val="18"/>
          <w:lang w:eastAsia="zh-CN"/>
        </w:rPr>
        <w:t>“++”</w:t>
      </w:r>
      <w:r>
        <w:rPr>
          <w:rFonts w:ascii="KaiTi" w:eastAsia="KaiTi" w:hAnsi="KaiTi"/>
          <w:color w:val="000000"/>
          <w:sz w:val="18"/>
          <w:lang w:eastAsia="zh-CN"/>
        </w:rPr>
        <w:t>表示动作重复多次；斜体表示词典未收录的表达或特定动作说明。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手势图解若加虚线框，表示</w:t>
      </w:r>
      <w:r>
        <w:rPr>
          <w:rFonts w:ascii="KaiTi" w:eastAsia="KaiTi" w:hAnsi="KaiTi"/>
          <w:color w:val="000000"/>
          <w:sz w:val="18"/>
          <w:lang w:eastAsia="zh-CN"/>
        </w:rPr>
        <w:t>“</w:t>
      </w:r>
      <w:r>
        <w:rPr>
          <w:rFonts w:ascii="KaiTi" w:eastAsia="KaiTi" w:hAnsi="KaiTi"/>
          <w:color w:val="000000"/>
          <w:sz w:val="18"/>
          <w:lang w:eastAsia="zh-CN"/>
        </w:rPr>
        <w:t>该图片仅供参考</w:t>
      </w:r>
      <w:r>
        <w:rPr>
          <w:rFonts w:ascii="KaiTi" w:eastAsia="KaiTi" w:hAnsi="KaiTi"/>
          <w:color w:val="000000"/>
          <w:sz w:val="18"/>
          <w:lang w:eastAsia="zh-CN"/>
        </w:rPr>
        <w:t>”</w:t>
      </w:r>
      <w:r>
        <w:rPr>
          <w:rFonts w:ascii="KaiTi" w:eastAsia="KaiTi" w:hAnsi="KaiTi"/>
          <w:color w:val="000000"/>
          <w:sz w:val="18"/>
          <w:lang w:eastAsia="zh-CN"/>
        </w:rPr>
        <w:t>，如：手形、动作部分或运动方向与图示不同。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4BCECAC" w14:textId="77777777" w:rsidR="00A86301" w:rsidRPr="00A86301" w:rsidRDefault="00A86301" w:rsidP="00A86301">
      <w:pPr>
        <w:spacing w:after="120"/>
        <w:contextualSpacing/>
        <w:rPr>
          <w:rFonts w:ascii="KaiTi" w:eastAsia="KaiTi" w:hAnsi="KaiTi" w:hint="eastAsia"/>
          <w:color w:val="000000"/>
          <w:sz w:val="8"/>
          <w:szCs w:val="12"/>
          <w:lang w:eastAsia="zh-CN"/>
        </w:rPr>
      </w:pPr>
    </w:p>
    <w:p w14:paraId="5177C807" w14:textId="6A898AAC" w:rsidR="00FE4E1C" w:rsidRPr="00FE4E1C" w:rsidRDefault="00162A6F" w:rsidP="00FE4E1C">
      <w:pPr>
        <w:spacing w:after="120"/>
        <w:rPr>
          <w:rFonts w:ascii="KaiTi" w:eastAsia="KaiTi" w:hAnsi="KaiTi"/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9B8BD67" w14:textId="0CAFDB2B" w:rsidR="00FE4E1C" w:rsidRDefault="00162A6F" w:rsidP="00FE4E1C">
      <w:pPr>
        <w:keepNext/>
        <w:keepLines/>
        <w:spacing w:before="18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</w:t>
      </w:r>
      <w:r>
        <w:rPr>
          <w:color w:val="000000"/>
          <w:sz w:val="21"/>
          <w:lang w:eastAsia="zh-CN"/>
        </w:rPr>
        <w:t>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土地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传说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埋）</w:t>
      </w:r>
    </w:p>
    <w:p w14:paraId="30006110" w14:textId="13DA5342" w:rsidR="00FE4E1C" w:rsidRP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B65CDCC" wp14:editId="0B94F6CA">
            <wp:extent cx="798830" cy="72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CC482C" wp14:editId="73F9A0F0">
            <wp:extent cx="1017270" cy="72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A01930" wp14:editId="7AF325F8">
            <wp:extent cx="1210945" cy="72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048BA2" wp14:editId="126DBF77">
            <wp:extent cx="1153795" cy="72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756E424" wp14:editId="7B7AFD7C">
            <wp:extent cx="1706245" cy="721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9F9" w14:textId="77777777" w:rsidR="00FE4E1C" w:rsidRDefault="00162A6F" w:rsidP="00FE4E1C">
      <w:pPr>
        <w:keepLines/>
        <w:spacing w:before="60" w:after="60" w:line="240" w:lineRule="auto"/>
        <w:rPr>
          <w:szCs w:val="20"/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故事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空</w:t>
      </w:r>
      <w:r w:rsidR="00862E7E">
        <w:rPr>
          <w:rFonts w:hint="eastAsia"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）</w:t>
      </w:r>
    </w:p>
    <w:p w14:paraId="21197366" w14:textId="06F9269D" w:rsidR="00FE4E1C" w:rsidRPr="00FE4E1C" w:rsidRDefault="00162A6F" w:rsidP="00FE4E1C">
      <w:pPr>
        <w:keepLines/>
        <w:spacing w:before="60" w:after="60" w:line="240" w:lineRule="auto"/>
        <w:rPr>
          <w:szCs w:val="20"/>
          <w:lang w:eastAsia="zh-CN"/>
        </w:rPr>
      </w:pPr>
      <w:r>
        <w:rPr>
          <w:noProof/>
          <w:color w:val="000000"/>
        </w:rPr>
        <w:drawing>
          <wp:inline distT="0" distB="0" distL="0" distR="0" wp14:anchorId="385B7808" wp14:editId="281899A8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 r="66557"/>
                    <a:stretch>
                      <a:fillRect/>
                    </a:stretch>
                  </pic:blipFill>
                  <pic:spPr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CB9833" wp14:editId="679AB205">
            <wp:extent cx="1223010" cy="721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4AC4D52" wp14:editId="511F2505">
            <wp:extent cx="596900" cy="72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2DC0FAD" wp14:editId="3F52380A">
            <wp:extent cx="771525" cy="721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3CA974" wp14:editId="3FBEDB40">
            <wp:extent cx="854075" cy="721995"/>
            <wp:effectExtent l="19050" t="19050" r="2222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23B2CDEC" w14:textId="1DAD6C1E" w:rsidR="00283A15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巨</w:t>
      </w:r>
      <w:r>
        <w:rPr>
          <w:color w:val="000000"/>
          <w:sz w:val="22"/>
          <w:lang w:eastAsia="zh-CN"/>
        </w:rPr>
        <w:t>石的城池保持几千年沉默</w:t>
      </w:r>
      <w:r>
        <w:rPr>
          <w:color w:val="000000"/>
          <w:sz w:val="21"/>
          <w:lang w:eastAsia="zh-CN"/>
        </w:rPr>
        <w:t>（大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千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安静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0703311B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35AF793" wp14:editId="63D8B544">
            <wp:extent cx="890905" cy="721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BAEDD01" wp14:editId="4E612709">
            <wp:extent cx="719455" cy="72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235C8A" wp14:editId="67A1CC8F">
            <wp:extent cx="1223010" cy="72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5316D28" wp14:editId="14356C47">
            <wp:extent cx="503555" cy="721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87A3FA" wp14:editId="4EAA92E6">
            <wp:extent cx="469900" cy="721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D25CAC" wp14:editId="2139E12B">
            <wp:extent cx="1007110" cy="721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47FE851" wp14:editId="7A004B85">
            <wp:extent cx="1042670" cy="721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409AF9E" w14:textId="77777777" w:rsidR="00FE4E1C" w:rsidRDefault="00162A6F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黄</w:t>
      </w:r>
      <w:r>
        <w:rPr>
          <w:color w:val="000000"/>
          <w:sz w:val="22"/>
          <w:lang w:eastAsia="zh-CN"/>
        </w:rPr>
        <w:t>金面具一个字不说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面具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沉默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6D73C4D0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85E189C" wp14:editId="4CE31D12">
            <wp:extent cx="797560" cy="721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DF13E1" wp14:editId="6C0A7E7F">
            <wp:extent cx="1044575" cy="721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3AD38" wp14:editId="47392A84">
            <wp:extent cx="591185" cy="721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20D660" wp14:editId="23F51332">
            <wp:extent cx="645160" cy="7219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3825E05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7C1D9E19" w14:textId="77777777" w:rsidR="00FE4E1C" w:rsidRDefault="00162A6F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46B6A7B7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 w:rsidRPr="00FE4E1C">
        <w:rPr>
          <w:iCs/>
          <w:color w:val="000000"/>
          <w:sz w:val="18"/>
          <w:lang w:eastAsia="zh-CN"/>
        </w:rPr>
        <w:t>〔两手伸食指放在眼睛前〕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70D3BE7" wp14:editId="3573FDC1">
            <wp:extent cx="326390" cy="721995"/>
            <wp:effectExtent l="19050" t="19050" r="16510" b="2095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84C76B" wp14:editId="10E333A2">
            <wp:extent cx="563245" cy="721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408692" wp14:editId="01777C24">
            <wp:extent cx="1143635" cy="721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FE2102C" wp14:editId="7E93506F">
            <wp:extent cx="1034415" cy="721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4819F91" wp14:editId="2BD37796">
            <wp:extent cx="977900" cy="7219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40C023C" w14:textId="77777777" w:rsidR="00FE4E1C" w:rsidRDefault="00162A6F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DDDCF4D" w14:textId="77777777" w:rsidR="00FE4E1C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  <w:color w:val="000000"/>
        </w:rPr>
        <w:drawing>
          <wp:inline distT="0" distB="0" distL="0" distR="0" wp14:anchorId="6A9F7D59" wp14:editId="0398A098">
            <wp:extent cx="683260" cy="7219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5591DB" wp14:editId="1AC93F99">
            <wp:extent cx="1024255" cy="7219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5999D89" wp14:editId="613D5926">
            <wp:extent cx="1086485" cy="7219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991F27B" wp14:editId="3F100CD6">
            <wp:extent cx="999490" cy="7219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C93167" wp14:editId="72791714">
            <wp:extent cx="688340" cy="7219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77523A" wp14:editId="3E9A4D91">
            <wp:extent cx="788670" cy="7219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9E8CFE" wp14:editId="1D93B388">
            <wp:extent cx="896620" cy="7219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31CA" w14:textId="77777777" w:rsidR="00FE4E1C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7BD0C5CF" w14:textId="77777777" w:rsidR="00FE4E1C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  <w:color w:val="000000"/>
        </w:rPr>
        <w:drawing>
          <wp:inline distT="0" distB="0" distL="0" distR="0" wp14:anchorId="465B3848" wp14:editId="348AEDC3">
            <wp:extent cx="1043305" cy="7219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D00FE1" wp14:editId="58FE13DD">
            <wp:extent cx="1090930" cy="7219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64CD90F" wp14:editId="6D2FCAC5">
            <wp:extent cx="576580" cy="721995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82DBDB" wp14:editId="003936CE">
            <wp:extent cx="1096010" cy="7219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F832F0" wp14:editId="25C6DA36">
            <wp:extent cx="1143000" cy="7219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103855D" w14:textId="77777777" w:rsidR="00FE4E1C" w:rsidRDefault="00162A6F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color w:val="000000"/>
          <w:sz w:val="22"/>
          <w:lang w:eastAsia="zh-CN"/>
        </w:rPr>
        <w:lastRenderedPageBreak/>
        <w:t>守</w:t>
      </w:r>
      <w:r>
        <w:rPr>
          <w:color w:val="000000"/>
          <w:sz w:val="22"/>
          <w:lang w:eastAsia="zh-CN"/>
        </w:rPr>
        <w:t>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4BFE005E" w14:textId="53DDDA10" w:rsidR="00283A15" w:rsidRPr="00FE4E1C" w:rsidRDefault="00162A6F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</w:rPr>
        <w:drawing>
          <wp:inline distT="0" distB="0" distL="0" distR="0" wp14:anchorId="58AE143F" wp14:editId="294B8B6E">
            <wp:extent cx="1643380" cy="721995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30CCEF" wp14:editId="3532BBBA">
            <wp:extent cx="868680" cy="721995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588C4F" wp14:editId="6A0BF73E">
            <wp:extent cx="746125" cy="721995"/>
            <wp:effectExtent l="19050" t="19050" r="15875" b="209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03CB45D" w14:textId="77777777" w:rsidR="00FE4E1C" w:rsidRDefault="00162A6F" w:rsidP="00FE4E1C">
      <w:pPr>
        <w:spacing w:before="60" w:after="60" w:line="240" w:lineRule="auto"/>
        <w:rPr>
          <w:lang w:eastAsia="zh-CN"/>
        </w:rPr>
      </w:pPr>
      <w:r>
        <w:rPr>
          <w:rFonts w:hint="eastAsia"/>
          <w:noProof/>
          <w:color w:val="000000"/>
          <w:lang w:eastAsia="zh-CN"/>
        </w:rPr>
        <w:drawing>
          <wp:inline distT="0" distB="0" distL="0" distR="0" wp14:anchorId="5FF82F64" wp14:editId="4F3EF17C">
            <wp:extent cx="2715260" cy="18097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CC2F9F0" wp14:editId="1EFB4880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0F41" w14:textId="77777777" w:rsidR="00FE4E1C" w:rsidRDefault="00162A6F" w:rsidP="00FE4E1C">
      <w:pPr>
        <w:spacing w:before="60" w:after="60" w:line="240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68E52776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  <w:r w:rsidR="00FE4E1C">
        <w:rPr>
          <w:iCs/>
          <w:color w:val="000000"/>
          <w:sz w:val="18"/>
          <w:lang w:eastAsia="zh-CN"/>
        </w:rPr>
        <w:tab/>
      </w:r>
      <w:r w:rsidR="00FE4E1C">
        <w:rPr>
          <w:rFonts w:hint="eastAsia"/>
          <w:iCs/>
          <w:color w:val="000000"/>
          <w:sz w:val="18"/>
          <w:lang w:eastAsia="zh-CN"/>
        </w:rPr>
        <w:t>// **大家互动一下吧**</w:t>
      </w:r>
    </w:p>
    <w:p w14:paraId="678D2789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291927F3" wp14:editId="451E59C3">
            <wp:extent cx="1090930" cy="7219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66686E" wp14:editId="7991B977">
            <wp:extent cx="789305" cy="721995"/>
            <wp:effectExtent l="19050" t="19050" r="10795" b="209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8598D66" wp14:editId="2E925407">
            <wp:extent cx="1103630" cy="7219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AE5F71" wp14:editId="42905628">
            <wp:extent cx="1040130" cy="7219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64609C9" wp14:editId="37F221E9">
            <wp:extent cx="789305" cy="7219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F3E6510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A32EA64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5F0BC2D5" wp14:editId="613E4164">
            <wp:extent cx="1090930" cy="7219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5F7544" wp14:editId="0F9521CB">
            <wp:extent cx="789305" cy="721995"/>
            <wp:effectExtent l="19050" t="19050" r="10795" b="2095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Pr="00FE4E1C">
        <w:rPr>
          <w:iCs/>
          <w:color w:val="000000"/>
          <w:sz w:val="18"/>
          <w:lang w:eastAsia="zh-CN"/>
        </w:rPr>
        <w:t>〔两手相牵〕</w:t>
      </w:r>
      <w:r>
        <w:rPr>
          <w:i/>
          <w:color w:val="000000"/>
          <w:sz w:val="18"/>
          <w:lang w:eastAsia="zh-CN"/>
        </w:rPr>
        <w:t xml:space="preserve"> </w:t>
      </w:r>
    </w:p>
    <w:p w14:paraId="0EA1BD8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A0817E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78954D92" wp14:editId="12CDD91F">
            <wp:extent cx="1090930" cy="7219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0F3022" wp14:editId="4C6904C8">
            <wp:extent cx="789305" cy="721995"/>
            <wp:effectExtent l="19050" t="19050" r="10795" b="2095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543BEC" wp14:editId="208B8E86">
            <wp:extent cx="652145" cy="7219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rcRect l="18548" r="13589"/>
                    <a:stretch>
                      <a:fillRect/>
                    </a:stretch>
                  </pic:blipFill>
                  <pic:spPr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4E77097" wp14:editId="5DD71663">
            <wp:extent cx="1007745" cy="7219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640F077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92D6C1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F82C363" wp14:editId="768E6442">
            <wp:extent cx="797560" cy="7219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FA93A20" wp14:editId="26B08DCE">
            <wp:extent cx="962025" cy="721995"/>
            <wp:effectExtent l="0" t="0" r="9525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r="13140"/>
                    <a:stretch/>
                  </pic:blipFill>
                  <pic:spPr bwMode="auto">
                    <a:xfrm>
                      <a:off x="0" y="0"/>
                      <a:ext cx="96253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A74005" wp14:editId="5A63859D">
            <wp:extent cx="535305" cy="721765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l="21067"/>
                    <a:stretch/>
                  </pic:blipFill>
                  <pic:spPr bwMode="auto">
                    <a:xfrm>
                      <a:off x="0" y="0"/>
                      <a:ext cx="535758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="00334C91">
        <w:rPr>
          <w:noProof/>
          <w:color w:val="000000"/>
          <w:sz w:val="6"/>
          <w:lang w:eastAsia="zh-CN"/>
        </w:rPr>
        <w:drawing>
          <wp:inline distT="0" distB="0" distL="0" distR="0" wp14:anchorId="2ADFDC7A" wp14:editId="181324BB">
            <wp:extent cx="852352" cy="722376"/>
            <wp:effectExtent l="0" t="0" r="508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" t="7579" r="7761" b="17957"/>
                    <a:stretch/>
                  </pic:blipFill>
                  <pic:spPr bwMode="auto">
                    <a:xfrm>
                      <a:off x="0" y="0"/>
                      <a:ext cx="852352" cy="722376"/>
                    </a:xfrm>
                    <a:prstGeom prst="rect">
                      <a:avLst/>
                    </a:prstGeom>
                    <a:noFill/>
                    <a:ln w="12700">
                      <a:noFill/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66ABAA" wp14:editId="2AD44B56">
            <wp:extent cx="917575" cy="7219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4153C2E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257D28D3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动物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跟随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天空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25D0BFF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2D5AED06" wp14:editId="1443BD4C">
            <wp:extent cx="687705" cy="7219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C1D658" wp14:editId="78489740">
            <wp:extent cx="1167765" cy="7219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3DF75AD" wp14:editId="2D3044E6">
            <wp:extent cx="326390" cy="721995"/>
            <wp:effectExtent l="19050" t="19050" r="16510" b="2095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62A96FF" wp14:editId="0842DB13">
            <wp:extent cx="1168400" cy="721995"/>
            <wp:effectExtent l="19050" t="19050" r="12700" b="2095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EFF86A" wp14:editId="2D19DA0B">
            <wp:extent cx="844550" cy="7219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CEA22D" wp14:editId="39306B72">
            <wp:extent cx="884555" cy="721995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7286FA0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睡觉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为什么）</w:t>
      </w:r>
    </w:p>
    <w:p w14:paraId="063A4497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196B8C0" wp14:editId="18919E40">
            <wp:extent cx="577850" cy="72199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10C44B" wp14:editId="584720AD">
            <wp:extent cx="1143635" cy="7219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3BBD65DE" wp14:editId="6BF9B808">
            <wp:extent cx="753745" cy="7219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616088F" wp14:editId="76534750">
            <wp:extent cx="795020" cy="7219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E3C172" wp14:editId="6B3E28A4">
            <wp:extent cx="586740" cy="721995"/>
            <wp:effectExtent l="0" t="0" r="381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3B5A4B" wp14:editId="64612457">
            <wp:extent cx="925830" cy="721995"/>
            <wp:effectExtent l="0" t="0" r="762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780588" wp14:editId="1778D3AD">
            <wp:extent cx="774065" cy="7219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B017B8B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lastRenderedPageBreak/>
        <w:t>没有文字记录过的神圣祭典</w:t>
      </w:r>
      <w:r>
        <w:rPr>
          <w:color w:val="000000"/>
          <w:sz w:val="21"/>
          <w:lang w:eastAsia="zh-CN"/>
        </w:rPr>
        <w:t>（过去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字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不能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54C3F50D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15D6034" wp14:editId="46406D64">
            <wp:extent cx="877570" cy="7219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B163E4" wp14:editId="2051F9CC">
            <wp:extent cx="784860" cy="7219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E8C408" wp14:editId="13B50DDF">
            <wp:extent cx="566420" cy="7219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E1E8DF" wp14:editId="2CAF8A14">
            <wp:extent cx="1143635" cy="7219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50FDA6" wp14:editId="6F1FC815">
            <wp:extent cx="1273175" cy="7219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4BB45B" wp14:editId="4052E219">
            <wp:extent cx="737235" cy="721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580F618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今天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纪念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36E602B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46B8A728" wp14:editId="34F18DB6">
            <wp:extent cx="993775" cy="7219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D65356" wp14:editId="0647EA61">
            <wp:extent cx="619760" cy="7219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FF74071" wp14:editId="1B6FE12E">
            <wp:extent cx="1103630" cy="7219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E1E690B" wp14:editId="5FB0A1D6">
            <wp:extent cx="1171575" cy="7219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01AF9863" w14:textId="69CEA03C" w:rsidR="00FE4E1C" w:rsidRP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b/>
          <w:color w:val="000000"/>
          <w:sz w:val="24"/>
          <w:lang w:eastAsia="zh-CN"/>
        </w:rPr>
        <w:t>第二次过渡</w:t>
      </w:r>
    </w:p>
    <w:p w14:paraId="51B0FF5E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4516D48C" w14:textId="77777777" w:rsidR="00FE4E1C" w:rsidRDefault="00862E7E">
      <w:pPr>
        <w:keepNext/>
        <w:keepLines/>
        <w:spacing w:before="120"/>
        <w:rPr>
          <w:lang w:eastAsia="zh-CN"/>
        </w:rPr>
      </w:pPr>
      <w:r>
        <w:rPr>
          <w:noProof/>
        </w:rPr>
        <w:drawing>
          <wp:inline distT="0" distB="0" distL="0" distR="0" wp14:anchorId="6B21C339" wp14:editId="26C58437">
            <wp:extent cx="418978" cy="722376"/>
            <wp:effectExtent l="19050" t="19050" r="19685" b="209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897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="0048618C" w:rsidRPr="00862E7E">
        <w:rPr>
          <w:noProof/>
        </w:rPr>
        <w:drawing>
          <wp:inline distT="0" distB="0" distL="0" distR="0" wp14:anchorId="54CAB741" wp14:editId="7FE525A1">
            <wp:extent cx="582747" cy="722376"/>
            <wp:effectExtent l="19050" t="19050" r="27305" b="209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backgroundRemoval t="9375" b="91667" l="9360" r="93103">
                                  <a14:foregroundMark x1="62562" y1="57292" x2="62562" y2="57292"/>
                                  <a14:foregroundMark x1="75862" y1="52083" x2="75862" y2="52083"/>
                                  <a14:foregroundMark x1="60591" y1="41667" x2="60591" y2="41667"/>
                                  <a14:foregroundMark x1="49754" y1="34375" x2="44576" y2="37503"/>
                                  <a14:foregroundMark x1="35332" y1="67792" x2="49261" y2="94792"/>
                                  <a14:foregroundMark x1="49261" y1="94792" x2="77340" y2="91667"/>
                                  <a14:foregroundMark x1="77340" y1="91667" x2="77340" y2="34375"/>
                                  <a14:foregroundMark x1="77340" y1="34375" x2="49261" y2="36458"/>
                                  <a14:foregroundMark x1="49261" y1="36458" x2="49261" y2="37500"/>
                                  <a14:foregroundMark x1="92118" y1="41667" x2="84729" y2="91667"/>
                                  <a14:foregroundMark x1="84729" y1="91667" x2="93103" y2="44792"/>
                                  <a14:foregroundMark x1="33990" y1="45833" x2="33990" y2="45833"/>
                                  <a14:foregroundMark x1="30542" y1="47917" x2="30542" y2="47917"/>
                                  <a14:foregroundMark x1="32020" y1="44792" x2="32020" y2="44792"/>
                                  <a14:foregroundMark x1="39901" y1="46875" x2="39901" y2="46875"/>
                                  <a14:foregroundMark x1="42857" y1="44792" x2="42857" y2="44792"/>
                                  <a14:foregroundMark x1="40394" y1="44792" x2="40394" y2="44792"/>
                                  <a14:foregroundMark x1="35468" y1="43750" x2="35468" y2="43750"/>
                                  <a14:foregroundMark x1="41379" y1="44792" x2="41379" y2="44792"/>
                                  <a14:foregroundMark x1="44828" y1="44792" x2="44335" y2="44792"/>
                                  <a14:foregroundMark x1="38424" y1="43750" x2="35468" y2="43750"/>
                                  <a14:foregroundMark x1="50246" y1="42708" x2="36453" y2="43750"/>
                                  <a14:foregroundMark x1="37438" y1="46875" x2="37438" y2="46875"/>
                                  <a14:foregroundMark x1="35961" y1="43750" x2="36946" y2="56250"/>
                                  <a14:foregroundMark x1="34483" y1="44792" x2="41379" y2="56250"/>
                                  <a14:foregroundMark x1="43842" y1="41667" x2="40394" y2="60417"/>
                                  <a14:backgroundMark x1="26601" y1="28125" x2="27197" y2="344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3170" t="-12429" r="11898" b="-57775"/>
                    <a:stretch/>
                  </pic:blipFill>
                  <pic:spPr bwMode="auto">
                    <a:xfrm>
                      <a:off x="0" y="0"/>
                      <a:ext cx="582747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4E1C">
        <w:rPr>
          <w:iCs/>
          <w:color w:val="000000"/>
          <w:sz w:val="18"/>
          <w:lang w:eastAsia="zh-CN"/>
        </w:rPr>
        <w:t>〔两食指放眼睛前〕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CC20BDD" wp14:editId="5B4DE298">
            <wp:extent cx="326390" cy="721995"/>
            <wp:effectExtent l="19050" t="19050" r="1651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color w:val="000000"/>
          <w:sz w:val="6"/>
          <w:lang w:eastAsia="zh-CN"/>
        </w:rPr>
        <w:t xml:space="preserve"> </w:t>
      </w:r>
      <w:r w:rsidR="0048618C" w:rsidRPr="00862E7E">
        <w:rPr>
          <w:noProof/>
        </w:rPr>
        <w:drawing>
          <wp:inline distT="0" distB="0" distL="0" distR="0" wp14:anchorId="3937CCFF" wp14:editId="2CC024E9">
            <wp:extent cx="582747" cy="722376"/>
            <wp:effectExtent l="19050" t="19050" r="27305" b="209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backgroundRemoval t="9375" b="91667" l="9360" r="93103">
                                  <a14:foregroundMark x1="62562" y1="57292" x2="62562" y2="57292"/>
                                  <a14:foregroundMark x1="75862" y1="52083" x2="75862" y2="52083"/>
                                  <a14:foregroundMark x1="60591" y1="41667" x2="60591" y2="41667"/>
                                  <a14:foregroundMark x1="49754" y1="34375" x2="44576" y2="37503"/>
                                  <a14:foregroundMark x1="35332" y1="67792" x2="49261" y2="94792"/>
                                  <a14:foregroundMark x1="49261" y1="94792" x2="77340" y2="91667"/>
                                  <a14:foregroundMark x1="77340" y1="91667" x2="77340" y2="34375"/>
                                  <a14:foregroundMark x1="77340" y1="34375" x2="49261" y2="36458"/>
                                  <a14:foregroundMark x1="49261" y1="36458" x2="49261" y2="37500"/>
                                  <a14:foregroundMark x1="92118" y1="41667" x2="84729" y2="91667"/>
                                  <a14:foregroundMark x1="84729" y1="91667" x2="93103" y2="44792"/>
                                  <a14:foregroundMark x1="33990" y1="45833" x2="33990" y2="45833"/>
                                  <a14:foregroundMark x1="30542" y1="47917" x2="30542" y2="47917"/>
                                  <a14:foregroundMark x1="32020" y1="44792" x2="32020" y2="44792"/>
                                  <a14:foregroundMark x1="39901" y1="46875" x2="39901" y2="46875"/>
                                  <a14:foregroundMark x1="42857" y1="44792" x2="42857" y2="44792"/>
                                  <a14:foregroundMark x1="40394" y1="44792" x2="40394" y2="44792"/>
                                  <a14:foregroundMark x1="35468" y1="43750" x2="35468" y2="43750"/>
                                  <a14:foregroundMark x1="41379" y1="44792" x2="41379" y2="44792"/>
                                  <a14:foregroundMark x1="44828" y1="44792" x2="44335" y2="44792"/>
                                  <a14:foregroundMark x1="38424" y1="43750" x2="35468" y2="43750"/>
                                  <a14:foregroundMark x1="50246" y1="42708" x2="36453" y2="43750"/>
                                  <a14:foregroundMark x1="37438" y1="46875" x2="37438" y2="46875"/>
                                  <a14:foregroundMark x1="35961" y1="43750" x2="36946" y2="56250"/>
                                  <a14:foregroundMark x1="34483" y1="44792" x2="41379" y2="56250"/>
                                  <a14:foregroundMark x1="43842" y1="41667" x2="40394" y2="60417"/>
                                  <a14:backgroundMark x1="26601" y1="28125" x2="27197" y2="344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3170" t="-12429" r="11898" b="-57775"/>
                    <a:stretch/>
                  </pic:blipFill>
                  <pic:spPr bwMode="auto">
                    <a:xfrm>
                      <a:off x="0" y="0"/>
                      <a:ext cx="582747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F7637AB" wp14:editId="68CBC3B4">
            <wp:extent cx="1143635" cy="7219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51A144" wp14:editId="16A4800D">
            <wp:extent cx="1034415" cy="7219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18C" w:rsidRPr="0048618C">
        <w:rPr>
          <w:noProof/>
        </w:rPr>
        <w:drawing>
          <wp:inline distT="0" distB="0" distL="0" distR="0" wp14:anchorId="5ACE2164" wp14:editId="0B16C25D">
            <wp:extent cx="703514" cy="722376"/>
            <wp:effectExtent l="19050" t="19050" r="20955" b="209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16221" t="-22447" r="10774" b="-36067"/>
                    <a:stretch/>
                  </pic:blipFill>
                  <pic:spPr bwMode="auto">
                    <a:xfrm>
                      <a:off x="0" y="0"/>
                      <a:ext cx="703514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4D172" w14:textId="77777777" w:rsidR="00FE4E1C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40D5E2A6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45A60119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0435FA00" w14:textId="3C528ADC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1A41A81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648A8884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60796B1E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6BD2E1C8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1F83ACF2" w14:textId="3FA659E1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3F1BE92" w14:textId="36768F97" w:rsidR="0089606C" w:rsidRDefault="00162A6F" w:rsidP="00FE4E1C">
      <w:pPr>
        <w:keepNext/>
        <w:keepLines/>
        <w:spacing w:before="120"/>
        <w:rPr>
          <w:color w:val="000000"/>
          <w:sz w:val="21"/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  <w:r w:rsidR="00A86301">
        <w:rPr>
          <w:color w:val="000000"/>
          <w:sz w:val="21"/>
          <w:lang w:eastAsia="zh-CN"/>
        </w:rPr>
        <w:br w:type="page"/>
      </w:r>
    </w:p>
    <w:p w14:paraId="42FD381A" w14:textId="69AD3106" w:rsidR="006C61AE" w:rsidRDefault="00162A6F" w:rsidP="00FE4E1C">
      <w:pPr>
        <w:keepNext/>
        <w:keepLines/>
        <w:spacing w:before="120"/>
        <w:rPr>
          <w:color w:val="000000"/>
          <w:sz w:val="21"/>
          <w:lang w:eastAsia="zh-CN"/>
        </w:rPr>
      </w:pPr>
      <w:r>
        <w:rPr>
          <w:noProof/>
        </w:rPr>
        <w:lastRenderedPageBreak/>
        <w:drawing>
          <wp:inline distT="0" distB="0" distL="0" distR="0" wp14:anchorId="0DF94586" wp14:editId="1AE89E42">
            <wp:extent cx="6336030" cy="4518025"/>
            <wp:effectExtent l="0" t="0" r="762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1C28" w14:textId="77777777" w:rsidR="006C61AE" w:rsidRDefault="006C61AE" w:rsidP="00FE4E1C">
      <w:pPr>
        <w:keepNext/>
        <w:keepLines/>
        <w:spacing w:before="120"/>
        <w:rPr>
          <w:color w:val="000000"/>
          <w:sz w:val="21"/>
          <w:lang w:eastAsia="zh-CN"/>
        </w:rPr>
      </w:pPr>
    </w:p>
    <w:p w14:paraId="5CC7F236" w14:textId="52D0A53C" w:rsidR="006C61AE" w:rsidRPr="006C61AE" w:rsidRDefault="006C61AE" w:rsidP="006C61AE">
      <w:pPr>
        <w:keepNext/>
        <w:keepLines/>
        <w:spacing w:before="120"/>
        <w:jc w:val="center"/>
        <w:rPr>
          <w:rFonts w:ascii="SimHei" w:eastAsia="SimHei" w:hAnsi="SimHei"/>
          <w:color w:val="000000"/>
          <w:sz w:val="28"/>
          <w:szCs w:val="32"/>
          <w:lang w:eastAsia="zh-CN"/>
        </w:rPr>
      </w:pPr>
      <w:r w:rsidRPr="006C61AE">
        <w:rPr>
          <w:rFonts w:ascii="SimHei" w:eastAsia="SimHei" w:hAnsi="SimHei" w:hint="eastAsia"/>
          <w:color w:val="000000"/>
          <w:sz w:val="28"/>
          <w:szCs w:val="32"/>
          <w:lang w:eastAsia="zh-CN"/>
        </w:rPr>
        <w:t>手语课课后问卷</w:t>
      </w:r>
    </w:p>
    <w:p w14:paraId="3B818BB5" w14:textId="0D2CB4F2" w:rsidR="006C61AE" w:rsidRDefault="006C61AE" w:rsidP="006C61AE">
      <w:pPr>
        <w:keepNext/>
        <w:keepLines/>
        <w:spacing w:before="120"/>
        <w:jc w:val="center"/>
        <w:rPr>
          <w:color w:val="000000"/>
          <w:sz w:val="21"/>
          <w:lang w:eastAsia="zh-CN"/>
        </w:rPr>
      </w:pPr>
      <w:r>
        <w:rPr>
          <w:noProof/>
        </w:rPr>
        <w:drawing>
          <wp:inline distT="0" distB="0" distL="0" distR="0" wp14:anchorId="247AD032" wp14:editId="5E712A74">
            <wp:extent cx="2676525" cy="26765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927" cy="268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61AE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236FE" w14:textId="77777777" w:rsidR="00711B81" w:rsidRDefault="00711B81">
      <w:pPr>
        <w:spacing w:line="240" w:lineRule="auto"/>
      </w:pPr>
      <w:r>
        <w:separator/>
      </w:r>
    </w:p>
  </w:endnote>
  <w:endnote w:type="continuationSeparator" w:id="0">
    <w:p w14:paraId="7360CE36" w14:textId="77777777" w:rsidR="00711B81" w:rsidRDefault="00711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E29C" w14:textId="77777777" w:rsidR="00711B81" w:rsidRDefault="00711B81">
      <w:pPr>
        <w:spacing w:after="0"/>
      </w:pPr>
      <w:r>
        <w:separator/>
      </w:r>
    </w:p>
  </w:footnote>
  <w:footnote w:type="continuationSeparator" w:id="0">
    <w:p w14:paraId="51FB5077" w14:textId="77777777" w:rsidR="00711B81" w:rsidRDefault="00711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49831336">
    <w:abstractNumId w:val="1"/>
  </w:num>
  <w:num w:numId="2" w16cid:durableId="563565184">
    <w:abstractNumId w:val="4"/>
  </w:num>
  <w:num w:numId="3" w16cid:durableId="855652042">
    <w:abstractNumId w:val="5"/>
  </w:num>
  <w:num w:numId="4" w16cid:durableId="176968100">
    <w:abstractNumId w:val="2"/>
  </w:num>
  <w:num w:numId="5" w16cid:durableId="2012638944">
    <w:abstractNumId w:val="0"/>
  </w:num>
  <w:num w:numId="6" w16cid:durableId="165348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CA"/>
    <w:rsid w:val="0015074B"/>
    <w:rsid w:val="00162A6F"/>
    <w:rsid w:val="001C06F0"/>
    <w:rsid w:val="00223658"/>
    <w:rsid w:val="00283A15"/>
    <w:rsid w:val="0029639D"/>
    <w:rsid w:val="002B79AA"/>
    <w:rsid w:val="00326F90"/>
    <w:rsid w:val="00332E32"/>
    <w:rsid w:val="00334C91"/>
    <w:rsid w:val="00441E2F"/>
    <w:rsid w:val="0048618C"/>
    <w:rsid w:val="004B0B8C"/>
    <w:rsid w:val="00592B06"/>
    <w:rsid w:val="006C61AE"/>
    <w:rsid w:val="00711B81"/>
    <w:rsid w:val="00726F03"/>
    <w:rsid w:val="007B700E"/>
    <w:rsid w:val="007F0568"/>
    <w:rsid w:val="008069D8"/>
    <w:rsid w:val="00862E7E"/>
    <w:rsid w:val="00871D56"/>
    <w:rsid w:val="0089606C"/>
    <w:rsid w:val="008A4E30"/>
    <w:rsid w:val="009F4161"/>
    <w:rsid w:val="00A04A7B"/>
    <w:rsid w:val="00A86301"/>
    <w:rsid w:val="00AA1D8D"/>
    <w:rsid w:val="00B2335D"/>
    <w:rsid w:val="00B47730"/>
    <w:rsid w:val="00BA2AD1"/>
    <w:rsid w:val="00C5166F"/>
    <w:rsid w:val="00CA284C"/>
    <w:rsid w:val="00CB0664"/>
    <w:rsid w:val="00DC02E9"/>
    <w:rsid w:val="00DE721B"/>
    <w:rsid w:val="00EA4921"/>
    <w:rsid w:val="00F05011"/>
    <w:rsid w:val="00F16A5C"/>
    <w:rsid w:val="00F3656D"/>
    <w:rsid w:val="00FC693F"/>
    <w:rsid w:val="00FE4E1C"/>
    <w:rsid w:val="28C2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73BE7"/>
  <w14:defaultImageDpi w14:val="300"/>
  <w15:docId w15:val="{5FD00358-243F-455E-B6F3-AE85DACD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7E"/>
    <w:pPr>
      <w:spacing w:after="40" w:line="276" w:lineRule="auto"/>
    </w:pPr>
    <w:rPr>
      <w:rFonts w:ascii="SimSun" w:eastAsia="SimSun" w:hAnsi="SimSu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CommentText">
    <w:name w:val="annotation text"/>
    <w:basedOn w:val="Normal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72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microsoft.com/office/2007/relationships/hdphoto" Target="media/hdphoto1.wdp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USTC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Liqi Ding</cp:lastModifiedBy>
  <cp:revision>16</cp:revision>
  <dcterms:created xsi:type="dcterms:W3CDTF">2013-12-23T23:15:00Z</dcterms:created>
  <dcterms:modified xsi:type="dcterms:W3CDTF">2026-10-05T15:22:00Z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3B042B816838408C99DA36373B11E8D8_13</vt:lpwstr>
  </property>
</Properties>
</file>